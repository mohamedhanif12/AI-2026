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9DE11"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SIMATS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3F718500">
      <w:pPr>
        <w:spacing w:before="1"/>
        <w:ind w:left="273" w:right="447" w:firstLine="0"/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ASSESSMENT</w:t>
      </w:r>
      <w:r>
        <w:rPr>
          <w:rFonts w:hint="default" w:ascii="Times New Roman" w:hAnsi="Times New Roman" w:cs="Times New Roman"/>
          <w:b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TOOL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8"/>
        </w:rPr>
        <w:t>1</w:t>
      </w:r>
    </w:p>
    <w:p w14:paraId="59BE462D">
      <w:pPr>
        <w:pStyle w:val="8"/>
        <w:rPr>
          <w:rFonts w:hint="default" w:ascii="Times New Roman" w:hAnsi="Times New Roman" w:cs="Times New Roman"/>
          <w:b/>
          <w:sz w:val="28"/>
        </w:rPr>
      </w:pPr>
    </w:p>
    <w:p w14:paraId="4E47C047">
      <w:pPr>
        <w:pStyle w:val="8"/>
        <w:spacing w:before="138"/>
        <w:rPr>
          <w:rFonts w:hint="default" w:ascii="Times New Roman" w:hAnsi="Times New Roman" w:cs="Times New Roman"/>
          <w:b/>
          <w:sz w:val="28"/>
        </w:rPr>
      </w:pPr>
    </w:p>
    <w:p w14:paraId="1E2665BF">
      <w:pPr>
        <w:pStyle w:val="4"/>
        <w:tabs>
          <w:tab w:val="left" w:pos="5133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Artificial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Intelligence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 xml:space="preserve">CODE: </w:t>
      </w:r>
      <w:r>
        <w:rPr>
          <w:rFonts w:hint="default" w:ascii="Times New Roman" w:hAnsi="Times New Roman" w:cs="Times New Roman"/>
          <w:spacing w:val="-2"/>
        </w:rPr>
        <w:t>CSA17</w:t>
      </w:r>
    </w:p>
    <w:p w14:paraId="77A601FC">
      <w:pPr>
        <w:pStyle w:val="8"/>
        <w:rPr>
          <w:rFonts w:hint="default" w:ascii="Times New Roman" w:hAnsi="Times New Roman" w:cs="Times New Roman"/>
          <w:b/>
        </w:rPr>
      </w:pPr>
    </w:p>
    <w:p w14:paraId="1EAFD37A">
      <w:pPr>
        <w:pStyle w:val="8"/>
        <w:spacing w:before="184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278130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8.5pt;margin-top:21.9pt;height:2.6pt;width:452.95pt;mso-position-horizontal-relative:page;mso-wrap-distance-bottom:0pt;mso-wrap-distance-top:0pt;z-index:-251636736;mso-width-relative:page;mso-height-relative:page;" filled="f" stroked="t" coordsize="5752465,33020" o:gfxdata="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j33ZK2AAAAAoBAAAPAAAAAAAAAAEAIAAAACIAAABkcnMvZG93bnJldi54&#10;bWxQSwECFAAUAAAACACHTuJAQcNPUzMCAAANBQAADgAAAAAAAAABACAAAAAnAQAAZHJzL2Uyb0Rv&#10;Yy54bWxQSwUGAAAAAAYABgBZAQAAzAUAAAAA&#10;" path="m0,33020l5752465,33020,5752465,0,0,0,0,33020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FDAA5E">
      <w:pPr>
        <w:pStyle w:val="5"/>
        <w:spacing w:before="21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OUTCOME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COVERED</w:t>
      </w:r>
    </w:p>
    <w:p w14:paraId="6198690B">
      <w:pPr>
        <w:pStyle w:val="8"/>
        <w:spacing w:before="5"/>
        <w:rPr>
          <w:rFonts w:hint="default" w:ascii="Times New Roman" w:hAnsi="Times New Roman" w:cs="Times New Roman"/>
          <w:b/>
        </w:rPr>
      </w:pPr>
    </w:p>
    <w:p w14:paraId="66995C4E">
      <w:pPr>
        <w:spacing w:before="0" w:line="235" w:lineRule="auto"/>
        <w:ind w:left="91" w:right="120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i/>
          <w:sz w:val="20"/>
        </w:rPr>
        <w:t>CO4:</w:t>
      </w:r>
      <w:r>
        <w:rPr>
          <w:rFonts w:hint="default" w:ascii="Times New Roman" w:hAnsi="Times New Roman" w:cs="Times New Roman"/>
          <w:b/>
          <w:i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Implement</w:t>
      </w:r>
      <w:r>
        <w:rPr>
          <w:rFonts w:hint="default" w:ascii="Times New Roman" w:hAnsi="Times New Roman" w:cs="Times New Roman"/>
          <w:i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machine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learning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techniques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including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decision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tree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algorithms,</w:t>
      </w:r>
      <w:r>
        <w:rPr>
          <w:rFonts w:hint="default" w:ascii="Times New Roman" w:hAnsi="Times New Roman" w:cs="Times New Roman"/>
          <w:i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reinforcement</w:t>
      </w:r>
      <w:r>
        <w:rPr>
          <w:rFonts w:hint="default"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learning, and build models for classification and decision-making. (BL3)</w:t>
      </w:r>
    </w:p>
    <w:p w14:paraId="58EE2D92">
      <w:pPr>
        <w:pStyle w:val="8"/>
        <w:spacing w:before="2"/>
        <w:rPr>
          <w:rFonts w:hint="default" w:ascii="Times New Roman" w:hAnsi="Times New Roman" w:cs="Times New Roman"/>
          <w:i/>
        </w:rPr>
      </w:pPr>
    </w:p>
    <w:p w14:paraId="784E2A6C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w:t>Assessment</w:t>
      </w:r>
      <w:r>
        <w:rPr>
          <w:rFonts w:hint="default" w:ascii="Times New Roman" w:hAnsi="Times New Roman" w:cs="Times New Roman"/>
          <w:i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Tool</w:t>
      </w:r>
      <w:r>
        <w:rPr>
          <w:rFonts w:hint="default" w:ascii="Times New Roman" w:hAnsi="Times New Roman" w:cs="Times New Roman"/>
          <w:i/>
          <w:spacing w:val="-1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Weightage: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5"/>
          <w:sz w:val="20"/>
        </w:rPr>
        <w:t>40%</w:t>
      </w:r>
    </w:p>
    <w:p w14:paraId="2E345679">
      <w:pPr>
        <w:pStyle w:val="8"/>
        <w:spacing w:before="182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276860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8.5pt;margin-top:21.8pt;height:2.6pt;width:452.95pt;mso-position-horizontal-relative:page;mso-wrap-distance-bottom:0pt;mso-wrap-distance-top:0pt;z-index:-251636736;mso-width-relative:page;mso-height-relative:page;" filled="f" stroked="t" coordsize="5752465,33020" o:gfxdata="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eKtRO2AAAAAoBAAAPAAAAAAAAAAEAIAAAACIAAABkcnMvZG93bnJldi54&#10;bWxQSwECFAAUAAAACACHTuJAoPEo9DMCAAANBQAADgAAAAAAAAABACAAAAAnAQAAZHJzL2Uyb0Rv&#10;Yy54bWxQSwUGAAAAAAYABgBZAQAAzAUAAAAA&#10;" path="m0,33020l5752465,33020,5752465,0,0,0,0,33020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64015F">
      <w:pPr>
        <w:pStyle w:val="5"/>
        <w:spacing w:before="220"/>
        <w:ind w:left="0" w:right="1468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Duration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45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Minutes</w:t>
      </w:r>
    </w:p>
    <w:p w14:paraId="569D1DEF">
      <w:pPr>
        <w:tabs>
          <w:tab w:val="left" w:pos="7293"/>
        </w:tabs>
        <w:spacing w:before="0"/>
        <w:ind w:left="91" w:right="0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QUESTIONS: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0"/>
        </w:rPr>
        <w:t>2</w:t>
      </w:r>
      <w:r>
        <w:rPr>
          <w:rFonts w:hint="default" w:ascii="Times New Roman" w:hAnsi="Times New Roman" w:cs="Times New Roman"/>
          <w:b/>
          <w:sz w:val="20"/>
        </w:rPr>
        <w:tab/>
      </w:r>
      <w:r>
        <w:rPr>
          <w:rFonts w:hint="default" w:ascii="Times New Roman" w:hAnsi="Times New Roman" w:cs="Times New Roman"/>
          <w:b/>
          <w:sz w:val="20"/>
        </w:rPr>
        <w:t>Total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Marks:20</w:t>
      </w:r>
    </w:p>
    <w:p w14:paraId="4F198F8C">
      <w:pPr>
        <w:pStyle w:val="8"/>
        <w:spacing w:before="4"/>
        <w:rPr>
          <w:rFonts w:hint="default" w:ascii="Times New Roman" w:hAnsi="Times New Roman" w:cs="Times New Roman"/>
          <w:b/>
        </w:rPr>
      </w:pPr>
    </w:p>
    <w:p w14:paraId="79137AE3">
      <w:pPr>
        <w:pStyle w:val="8"/>
        <w:ind w:left="273" w:right="44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Annexure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776506C5">
      <w:pPr>
        <w:pStyle w:val="8"/>
        <w:spacing w:before="82"/>
        <w:rPr>
          <w:rFonts w:hint="default" w:ascii="Times New Roman" w:hAnsi="Times New Roman" w:cs="Times New Roman"/>
        </w:rPr>
      </w:pPr>
    </w:p>
    <w:p w14:paraId="3F7B2918">
      <w:pPr>
        <w:pStyle w:val="5"/>
        <w:ind w:left="273" w:right="4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EXPERIMENTS</w:t>
      </w:r>
    </w:p>
    <w:p w14:paraId="5EC55DF2">
      <w:pPr>
        <w:pStyle w:val="8"/>
        <w:rPr>
          <w:rFonts w:hint="default" w:ascii="Times New Roman" w:hAnsi="Times New Roman" w:cs="Times New Roman"/>
          <w:b/>
        </w:rPr>
      </w:pPr>
    </w:p>
    <w:p w14:paraId="5C2CD919">
      <w:pPr>
        <w:pStyle w:val="8"/>
        <w:rPr>
          <w:rFonts w:hint="default" w:ascii="Times New Roman" w:hAnsi="Times New Roman" w:cs="Times New Roman"/>
          <w:b/>
        </w:rPr>
      </w:pPr>
    </w:p>
    <w:p w14:paraId="2186536A">
      <w:pPr>
        <w:pStyle w:val="8"/>
        <w:spacing w:before="7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205740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8.5pt;margin-top:16.2pt;height:2.6pt;width:452.95pt;mso-position-horizontal-relative:page;mso-wrap-distance-bottom:0pt;mso-wrap-distance-top:0pt;z-index:-251635712;mso-width-relative:page;mso-height-relative:page;" filled="f" stroked="t" coordsize="5752465,33020" o:gfxdata="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yKwaq2AAAAAoBAAAPAAAAAAAAAAEAIAAAACIAAABkcnMvZG93bnJldi54&#10;bWxQSwECFAAUAAAACACHTuJAwB0lIDMCAAANBQAADgAAAAAAAAABACAAAAAnAQAAZHJzL2Uyb0Rv&#10;Yy54bWxQSwUGAAAAAAYABgBZAQAAzAUAAAAA&#10;" path="m0,33020l5752465,33020,5752465,0,0,0,0,33020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AC7075">
      <w:pPr>
        <w:spacing w:before="217"/>
        <w:ind w:left="91" w:right="0" w:firstLine="0"/>
        <w:jc w:val="left"/>
        <w:rPr>
          <w:rFonts w:hint="default" w:ascii="Times New Roman" w:hAnsi="Times New Roman" w:cs="Times New Roman"/>
          <w:b/>
          <w:i/>
          <w:sz w:val="20"/>
        </w:rPr>
      </w:pPr>
      <w:r>
        <w:rPr>
          <w:rFonts w:hint="default" w:ascii="Times New Roman" w:hAnsi="Times New Roman" w:cs="Times New Roman"/>
          <w:b/>
          <w:i/>
          <w:sz w:val="20"/>
        </w:rPr>
        <w:t>Code</w:t>
      </w:r>
      <w:r>
        <w:rPr>
          <w:rFonts w:hint="default" w:ascii="Times New Roman" w:hAnsi="Times New Roman" w:cs="Times New Roman"/>
          <w:b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of</w:t>
      </w:r>
      <w:r>
        <w:rPr>
          <w:rFonts w:hint="default" w:ascii="Times New Roman" w:hAnsi="Times New Roman" w:cs="Times New Roman"/>
          <w:b/>
          <w:i/>
          <w:spacing w:val="2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2"/>
          <w:sz w:val="20"/>
        </w:rPr>
        <w:t>Conduct:</w:t>
      </w:r>
    </w:p>
    <w:p w14:paraId="3E7D1699">
      <w:pPr>
        <w:pStyle w:val="8"/>
        <w:spacing w:before="1"/>
        <w:rPr>
          <w:rFonts w:hint="default" w:ascii="Times New Roman" w:hAnsi="Times New Roman" w:cs="Times New Roman"/>
          <w:b/>
          <w:i/>
        </w:rPr>
      </w:pPr>
    </w:p>
    <w:p w14:paraId="6D672E30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w:t>I</w:t>
      </w:r>
      <w:r>
        <w:rPr>
          <w:rFonts w:hint="default" w:ascii="Times New Roman" w:hAnsi="Times New Roman" w:cs="Times New Roman"/>
          <w:i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25"/>
          <w:sz w:val="20"/>
          <w:lang w:val="en-US"/>
        </w:rPr>
        <w:t>Mohamed Hanif.S</w:t>
      </w:r>
      <w:r>
        <w:rPr>
          <w:rFonts w:hint="default" w:ascii="Times New Roman" w:hAnsi="Times New Roman" w:cs="Times New Roman"/>
          <w:i/>
          <w:sz w:val="20"/>
        </w:rPr>
        <w:t>(1924</w:t>
      </w:r>
      <w:r>
        <w:rPr>
          <w:rFonts w:hint="default" w:ascii="Times New Roman" w:hAnsi="Times New Roman" w:cs="Times New Roman"/>
          <w:i/>
          <w:sz w:val="20"/>
          <w:lang w:val="en-US"/>
        </w:rPr>
        <w:t>24158</w:t>
      </w:r>
      <w:r>
        <w:rPr>
          <w:rFonts w:hint="default" w:ascii="Times New Roman" w:hAnsi="Times New Roman" w:cs="Times New Roman"/>
          <w:i/>
          <w:sz w:val="20"/>
        </w:rPr>
        <w:t>)</w:t>
      </w:r>
      <w:r>
        <w:rPr>
          <w:rFonts w:hint="default" w:ascii="Times New Roman" w:hAnsi="Times New Roman" w:cs="Times New Roman"/>
          <w:i/>
          <w:spacing w:val="80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(Name</w:t>
      </w:r>
      <w:r>
        <w:rPr>
          <w:rFonts w:hint="default" w:ascii="Times New Roman" w:hAnsi="Times New Roman" w:cs="Times New Roman"/>
          <w:i/>
          <w:spacing w:val="2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/</w:t>
      </w:r>
      <w:r>
        <w:rPr>
          <w:rFonts w:hint="default" w:ascii="Times New Roman" w:hAnsi="Times New Roman" w:cs="Times New Roman"/>
          <w:i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Reg</w:t>
      </w:r>
      <w:r>
        <w:rPr>
          <w:rFonts w:hint="default" w:ascii="Times New Roman" w:hAnsi="Times New Roman" w:cs="Times New Roman"/>
          <w:i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No)</w:t>
      </w:r>
      <w:r>
        <w:rPr>
          <w:rFonts w:hint="default" w:ascii="Times New Roman" w:hAnsi="Times New Roman" w:cs="Times New Roman"/>
          <w:i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certify</w:t>
      </w:r>
      <w:r>
        <w:rPr>
          <w:rFonts w:hint="default" w:ascii="Times New Roman" w:hAnsi="Times New Roman" w:cs="Times New Roman"/>
          <w:i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that</w:t>
      </w:r>
      <w:r>
        <w:rPr>
          <w:rFonts w:hint="default" w:ascii="Times New Roman" w:hAnsi="Times New Roman" w:cs="Times New Roman"/>
          <w:i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this</w:t>
      </w:r>
      <w:r>
        <w:rPr>
          <w:rFonts w:hint="default" w:ascii="Times New Roman" w:hAnsi="Times New Roman" w:cs="Times New Roman"/>
          <w:i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submission</w:t>
      </w:r>
      <w:r>
        <w:rPr>
          <w:rFonts w:hint="default" w:ascii="Times New Roman" w:hAnsi="Times New Roman" w:cs="Times New Roman"/>
          <w:i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is</w:t>
      </w:r>
      <w:r>
        <w:rPr>
          <w:rFonts w:hint="default" w:ascii="Times New Roman" w:hAnsi="Times New Roman" w:cs="Times New Roman"/>
          <w:i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my</w:t>
      </w:r>
      <w:r>
        <w:rPr>
          <w:rFonts w:hint="default" w:ascii="Times New Roman" w:hAnsi="Times New Roman" w:cs="Times New Roman"/>
          <w:i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original</w:t>
      </w:r>
      <w:r>
        <w:rPr>
          <w:rFonts w:hint="default" w:ascii="Times New Roman" w:hAnsi="Times New Roman" w:cs="Times New Roman"/>
          <w:i/>
          <w:spacing w:val="2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work</w:t>
      </w:r>
      <w:r>
        <w:rPr>
          <w:rFonts w:hint="default" w:ascii="Times New Roman" w:hAnsi="Times New Roman" w:cs="Times New Roman"/>
          <w:i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and</w:t>
      </w:r>
      <w:r>
        <w:rPr>
          <w:rFonts w:hint="default" w:ascii="Times New Roman" w:hAnsi="Times New Roman" w:cs="Times New Roman"/>
          <w:i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that</w:t>
      </w:r>
      <w:r>
        <w:rPr>
          <w:rFonts w:hint="default" w:ascii="Times New Roman" w:hAnsi="Times New Roman" w:cs="Times New Roman"/>
          <w:i/>
          <w:spacing w:val="29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</w:t>
      </w:r>
      <w:r>
        <w:rPr>
          <w:rFonts w:hint="default" w:ascii="Times New Roman" w:hAnsi="Times New Roman" w:cs="Times New Roman"/>
          <w:i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have adhered to the guidelines specified for this assess ment.</w:t>
      </w:r>
    </w:p>
    <w:p w14:paraId="7FC3B478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w:t>I</w:t>
      </w:r>
      <w:r>
        <w:rPr>
          <w:rFonts w:hint="default" w:ascii="Times New Roman" w:hAnsi="Times New Roman" w:cs="Times New Roman"/>
          <w:i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understand</w:t>
      </w:r>
      <w:r>
        <w:rPr>
          <w:rFonts w:hint="default"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that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any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violation</w:t>
      </w:r>
      <w:r>
        <w:rPr>
          <w:rFonts w:hint="default"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of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academic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integrity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rules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will</w:t>
      </w:r>
      <w:r>
        <w:rPr>
          <w:rFonts w:hint="default"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result</w:t>
      </w:r>
      <w:r>
        <w:rPr>
          <w:rFonts w:hint="default" w:ascii="Times New Roman" w:hAnsi="Times New Roman" w:cs="Times New Roman"/>
          <w:i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</w:t>
      </w:r>
      <w:r>
        <w:rPr>
          <w:rFonts w:hint="default"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disciplinary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0"/>
        </w:rPr>
        <w:t>action.</w:t>
      </w:r>
    </w:p>
    <w:p w14:paraId="1C298BD5">
      <w:pPr>
        <w:pStyle w:val="8"/>
        <w:spacing w:before="1"/>
        <w:rPr>
          <w:rFonts w:hint="default" w:ascii="Times New Roman" w:hAnsi="Times New Roman" w:cs="Times New Roman"/>
          <w:i/>
        </w:rPr>
      </w:pPr>
    </w:p>
    <w:p w14:paraId="52231930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b w:val="0"/>
          <w:bCs/>
          <w:i/>
          <w:sz w:val="20"/>
          <w:lang w:val="en-US"/>
        </w:rPr>
        <w:sectPr>
          <w:type w:val="continuous"/>
          <w:pgSz w:w="12240" w:h="15840"/>
          <w:pgMar w:top="1040" w:right="360" w:bottom="280" w:left="1080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b/>
          <w:i/>
          <w:sz w:val="20"/>
        </w:rPr>
        <w:t>Signature</w:t>
      </w:r>
      <w:r>
        <w:rPr>
          <w:rFonts w:hint="default" w:ascii="Times New Roman" w:hAnsi="Times New Roman" w:cs="Times New Roman"/>
          <w:b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of</w:t>
      </w:r>
      <w:r>
        <w:rPr>
          <w:rFonts w:hint="default" w:ascii="Times New Roman" w:hAnsi="Times New Roman" w:cs="Times New Roman"/>
          <w:b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the</w:t>
      </w:r>
      <w:r>
        <w:rPr>
          <w:rFonts w:hint="default" w:ascii="Times New Roman" w:hAnsi="Times New Roman" w:cs="Times New Roman"/>
          <w:b/>
          <w:i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2"/>
          <w:sz w:val="20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sz w:val="20"/>
          <w:lang w:val="en-US"/>
        </w:rPr>
        <w:t>Mohamed Hanif.S</w:t>
      </w:r>
    </w:p>
    <w:p w14:paraId="3CEF8675">
      <w:pPr>
        <w:pStyle w:val="8"/>
        <w:spacing w:before="83"/>
        <w:ind w:left="273" w:right="44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Annexure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0ACDEDE2">
      <w:pPr>
        <w:pStyle w:val="8"/>
        <w:rPr>
          <w:rFonts w:hint="default" w:ascii="Times New Roman" w:hAnsi="Times New Roman" w:cs="Times New Roman"/>
        </w:rPr>
      </w:pPr>
    </w:p>
    <w:p w14:paraId="77B88028">
      <w:pPr>
        <w:pStyle w:val="5"/>
        <w:ind w:left="273" w:right="4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EXPERIMENTS</w:t>
      </w:r>
    </w:p>
    <w:p w14:paraId="5C519F45">
      <w:pPr>
        <w:pStyle w:val="8"/>
        <w:spacing w:before="2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1012190</wp:posOffset>
                </wp:positionH>
                <wp:positionV relativeFrom="paragraph">
                  <wp:posOffset>173990</wp:posOffset>
                </wp:positionV>
                <wp:extent cx="6382385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2385" h="9525">
                              <a:moveTo>
                                <a:pt x="63818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81876" y="9144"/>
                              </a:lnTo>
                              <a:lnTo>
                                <a:pt x="63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9.7pt;margin-top:13.7pt;height:0.75pt;width:502.55pt;mso-position-horizontal-relative:page;mso-wrap-distance-bottom:0pt;mso-wrap-distance-top:0pt;z-index:-251635712;mso-width-relative:page;mso-height-relative:page;" fillcolor="#000000" filled="t" stroked="f" coordsize="6382385,9525" o:gfxdata="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ZZ&#10;XxrZAAAACgEAAA8AAAAAAAAAAQAgAAAAIgAAAGRycy9kb3ducmV2LnhtbFBLAQIUABQAAAAIAIdO&#10;4kCbZXp+IgIAANwEAAAOAAAAAAAAAAEAIAAAACgBAABkcnMvZTJvRG9jLnhtbFBLBQYAAAAABgAG&#10;AFkBAAC8BQAAAAA=&#10;" path="m6381876,0l0,0,0,9144,6381876,9144,63818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B2D1F8">
      <w:pPr>
        <w:spacing w:before="120"/>
        <w:ind w:left="542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Experiment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1:</w:t>
      </w:r>
      <w:r>
        <w:rPr>
          <w:rFonts w:hint="default" w:ascii="Times New Roman" w:hAnsi="Times New Roman" w:cs="Times New Roman"/>
          <w:b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Tree</w:t>
      </w:r>
      <w:r>
        <w:rPr>
          <w:rFonts w:hint="default" w:ascii="Times New Roman" w:hAnsi="Times New Roman" w:cs="Times New Roman"/>
          <w:spacing w:val="-2"/>
          <w:sz w:val="22"/>
        </w:rPr>
        <w:t xml:space="preserve"> Classification</w:t>
      </w:r>
    </w:p>
    <w:p w14:paraId="3C873E25">
      <w:pPr>
        <w:spacing w:before="40" w:line="244" w:lineRule="auto"/>
        <w:ind w:left="542" w:right="79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i/>
          <w:sz w:val="22"/>
        </w:rPr>
        <w:t>Objective:</w:t>
      </w:r>
      <w:r>
        <w:rPr>
          <w:rFonts w:hint="default" w:ascii="Times New Roman" w:hAnsi="Times New Roman" w:cs="Times New Roman"/>
          <w:b/>
          <w:i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Implement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evaluate 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 Tree classifier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dataset (e.g., Iris / Play-Tennis) using Python / any ML library.</w:t>
      </w:r>
    </w:p>
    <w:p w14:paraId="5C4F1548">
      <w:pPr>
        <w:pStyle w:val="8"/>
        <w:spacing w:before="74"/>
        <w:rPr>
          <w:rFonts w:hint="default" w:ascii="Times New Roman" w:hAnsi="Times New Roman" w:cs="Times New Roman"/>
          <w:sz w:val="22"/>
        </w:rPr>
      </w:pPr>
    </w:p>
    <w:p w14:paraId="5F7E4C66">
      <w:pPr>
        <w:pStyle w:val="11"/>
        <w:numPr>
          <w:ilvl w:val="0"/>
          <w:numId w:val="1"/>
        </w:numPr>
        <w:tabs>
          <w:tab w:val="left" w:pos="871"/>
        </w:tabs>
        <w:spacing w:before="0" w:after="0" w:line="249" w:lineRule="auto"/>
        <w:ind w:left="542" w:right="886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Load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dataset,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pre-process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(handle missing values,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encoding),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split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into training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testing sets. Display the first 5 rows and data types.</w:t>
      </w:r>
    </w:p>
    <w:p w14:paraId="3F170C3C">
      <w:pPr>
        <w:pStyle w:val="11"/>
        <w:numPr>
          <w:ilvl w:val="0"/>
          <w:numId w:val="1"/>
        </w:numPr>
        <w:tabs>
          <w:tab w:val="left" w:pos="882"/>
        </w:tabs>
        <w:spacing w:before="16" w:after="0" w:line="249" w:lineRule="auto"/>
        <w:ind w:left="542" w:right="456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Build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 Decision Tree model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Gini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Index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/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Information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Gain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 splitting criterion.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 tree structure and identify the root node with justification</w:t>
      </w:r>
    </w:p>
    <w:p w14:paraId="3B4A242E">
      <w:pPr>
        <w:pStyle w:val="11"/>
        <w:numPr>
          <w:ilvl w:val="0"/>
          <w:numId w:val="1"/>
        </w:numPr>
        <w:tabs>
          <w:tab w:val="left" w:pos="871"/>
        </w:tabs>
        <w:spacing w:before="16" w:after="0" w:line="244" w:lineRule="auto"/>
        <w:ind w:left="542" w:right="389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Evaluate 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model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 accuracy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score,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confusion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matrix,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classification report.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 the performance and list at least two misclassified instances.</w:t>
      </w:r>
    </w:p>
    <w:p w14:paraId="0EA6CAB4">
      <w:pPr>
        <w:pStyle w:val="8"/>
        <w:spacing w:before="155"/>
        <w:rPr>
          <w:rFonts w:hint="default" w:ascii="Times New Roman" w:hAnsi="Times New Roman" w:cs="Times New Roman"/>
          <w:sz w:val="22"/>
        </w:rPr>
      </w:pPr>
    </w:p>
    <w:p w14:paraId="0703DBF6">
      <w:pPr>
        <w:spacing w:before="1"/>
        <w:ind w:left="542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Experiment</w:t>
      </w:r>
      <w:r>
        <w:rPr>
          <w:rFonts w:hint="default" w:ascii="Times New Roman" w:hAnsi="Times New Roman" w:cs="Times New Roman"/>
          <w:b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2:</w:t>
      </w:r>
      <w:r>
        <w:rPr>
          <w:rFonts w:hint="default" w:ascii="Times New Roman" w:hAnsi="Times New Roman" w:cs="Times New Roman"/>
          <w:b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Reinforcement</w:t>
      </w:r>
      <w:r>
        <w:rPr>
          <w:rFonts w:hint="default" w:ascii="Times New Roman" w:hAnsi="Times New Roman" w:cs="Times New Roman"/>
          <w:spacing w:val="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Learning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Q-</w:t>
      </w:r>
      <w:r>
        <w:rPr>
          <w:rFonts w:hint="default" w:ascii="Times New Roman" w:hAnsi="Times New Roman" w:cs="Times New Roman"/>
          <w:spacing w:val="-2"/>
          <w:sz w:val="22"/>
        </w:rPr>
        <w:t>Learning</w:t>
      </w:r>
    </w:p>
    <w:p w14:paraId="1EC757E0">
      <w:pPr>
        <w:spacing w:before="44" w:line="244" w:lineRule="auto"/>
        <w:ind w:left="542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i/>
          <w:sz w:val="22"/>
        </w:rPr>
        <w:t>Objective:</w:t>
      </w:r>
      <w:r>
        <w:rPr>
          <w:rFonts w:hint="default" w:ascii="Times New Roman" w:hAnsi="Times New Roman" w:cs="Times New Roman"/>
          <w:b/>
          <w:i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Implement Q-Learning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simple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Grid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World (4×4)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environment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observe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agent's learned policy.</w:t>
      </w:r>
    </w:p>
    <w:p w14:paraId="62E05FDF">
      <w:pPr>
        <w:pStyle w:val="8"/>
        <w:spacing w:before="75"/>
        <w:rPr>
          <w:rFonts w:hint="default" w:ascii="Times New Roman" w:hAnsi="Times New Roman" w:cs="Times New Roman"/>
          <w:sz w:val="22"/>
        </w:rPr>
      </w:pPr>
    </w:p>
    <w:p w14:paraId="78E98939">
      <w:pPr>
        <w:pStyle w:val="11"/>
        <w:numPr>
          <w:ilvl w:val="0"/>
          <w:numId w:val="2"/>
        </w:numPr>
        <w:tabs>
          <w:tab w:val="left" w:pos="871"/>
        </w:tabs>
        <w:spacing w:before="0" w:after="0" w:line="249" w:lineRule="auto"/>
        <w:ind w:left="542" w:right="361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Define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environment: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states,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actions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(Up/Down/Left/Right),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reward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structure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(+10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Goal,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−1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 step, −5 obstacle). Initialize the Q-table with zeros and state the hyperparameters (α, γ, ε).</w:t>
      </w:r>
    </w:p>
    <w:p w14:paraId="3E92932C">
      <w:pPr>
        <w:pStyle w:val="11"/>
        <w:numPr>
          <w:ilvl w:val="0"/>
          <w:numId w:val="2"/>
        </w:numPr>
        <w:tabs>
          <w:tab w:val="left" w:pos="882"/>
        </w:tabs>
        <w:spacing w:before="11" w:after="0" w:line="249" w:lineRule="auto"/>
        <w:ind w:left="542" w:right="589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Run the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Q-Learning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algorithm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 least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100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episodes. Record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Q-values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Episodes 1, 50, and 100 for two representative states. Show how the Q-table evolves.</w:t>
      </w:r>
    </w:p>
    <w:p w14:paraId="636D200A">
      <w:pPr>
        <w:pStyle w:val="11"/>
        <w:numPr>
          <w:ilvl w:val="0"/>
          <w:numId w:val="2"/>
        </w:numPr>
        <w:tabs>
          <w:tab w:val="left" w:pos="871"/>
        </w:tabs>
        <w:spacing w:before="15" w:after="0" w:line="244" w:lineRule="auto"/>
        <w:ind w:left="542" w:right="961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Extract 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display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final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learned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(optimal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 state).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 cumulative reward per episode and justify the convergence behaviour.</w:t>
      </w:r>
    </w:p>
    <w:p w14:paraId="19DF7CB3">
      <w:pPr>
        <w:pStyle w:val="11"/>
        <w:spacing w:after="0" w:line="244" w:lineRule="auto"/>
        <w:jc w:val="left"/>
        <w:rPr>
          <w:rFonts w:hint="default" w:ascii="Times New Roman" w:hAnsi="Times New Roman" w:cs="Times New Roman"/>
          <w:sz w:val="22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425C0A7E">
      <w:pPr>
        <w:pStyle w:val="5"/>
        <w:spacing w:before="75"/>
        <w:ind w:left="450" w:right="17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ANSWERS</w:t>
      </w:r>
    </w:p>
    <w:p w14:paraId="59642FA2">
      <w:pPr>
        <w:pStyle w:val="8"/>
        <w:spacing w:before="66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1)</w:t>
      </w:r>
    </w:p>
    <w:p w14:paraId="14CAEA7D">
      <w:pPr>
        <w:pStyle w:val="3"/>
        <w:spacing w:before="37" w:line="298" w:lineRule="exact"/>
        <w:rPr>
          <w:rFonts w:hint="default" w:ascii="Times New Roman" w:hAnsi="Times New Roman" w:cs="Times New Roman"/>
        </w:rPr>
      </w:pPr>
      <w:bookmarkStart w:id="0" w:name="Experiment 1: Decision Tree Classificati"/>
      <w:bookmarkEnd w:id="0"/>
      <w:r>
        <w:rPr>
          <w:rFonts w:hint="default" w:ascii="Times New Roman" w:hAnsi="Times New Roman" w:cs="Times New Roman"/>
        </w:rPr>
        <w:t>Experiment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1: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Decision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Tree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Classification</w:t>
      </w:r>
    </w:p>
    <w:p w14:paraId="4F3B3787">
      <w:pPr>
        <w:spacing w:before="0" w:line="275" w:lineRule="exact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" w:name="Objective"/>
      <w:bookmarkEnd w:id="1"/>
      <w:r>
        <w:rPr>
          <w:rFonts w:hint="default" w:ascii="Times New Roman" w:hAnsi="Times New Roman" w:cs="Times New Roman"/>
          <w:spacing w:val="-2"/>
          <w:sz w:val="24"/>
        </w:rPr>
        <w:t>Objective</w:t>
      </w:r>
    </w:p>
    <w:p w14:paraId="31089F2D">
      <w:pPr>
        <w:pStyle w:val="8"/>
        <w:spacing w:before="4"/>
        <w:rPr>
          <w:rFonts w:hint="default" w:ascii="Times New Roman" w:hAnsi="Times New Roman" w:cs="Times New Roman"/>
          <w:sz w:val="24"/>
        </w:rPr>
      </w:pPr>
    </w:p>
    <w:p w14:paraId="0AD8A0E3">
      <w:pPr>
        <w:spacing w:before="1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implement 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evaluate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Decision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classifier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Iris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dataset using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Python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Machine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Learning </w:t>
      </w:r>
      <w:r>
        <w:rPr>
          <w:rFonts w:hint="default" w:ascii="Times New Roman" w:hAnsi="Times New Roman" w:cs="Times New Roman"/>
          <w:spacing w:val="-2"/>
          <w:sz w:val="24"/>
        </w:rPr>
        <w:t>libraries.</w:t>
      </w:r>
    </w:p>
    <w:p w14:paraId="52BA0E32">
      <w:pPr>
        <w:pStyle w:val="11"/>
        <w:numPr>
          <w:ilvl w:val="0"/>
          <w:numId w:val="3"/>
        </w:numPr>
        <w:tabs>
          <w:tab w:val="left" w:pos="420"/>
        </w:tabs>
        <w:spacing w:before="273" w:after="0" w:line="240" w:lineRule="auto"/>
        <w:ind w:left="420" w:right="0" w:hanging="329"/>
        <w:jc w:val="left"/>
        <w:rPr>
          <w:rFonts w:hint="default" w:ascii="Times New Roman" w:hAnsi="Times New Roman" w:cs="Times New Roman"/>
          <w:sz w:val="24"/>
        </w:rPr>
      </w:pPr>
      <w:bookmarkStart w:id="2" w:name="(a) Load, Pre-process and Split the Data"/>
      <w:bookmarkEnd w:id="2"/>
      <w:r>
        <w:rPr>
          <w:rFonts w:hint="default" w:ascii="Times New Roman" w:hAnsi="Times New Roman" w:cs="Times New Roman"/>
          <w:sz w:val="24"/>
        </w:rPr>
        <w:t>Load,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Pre-process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Split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Dataset</w:t>
      </w:r>
    </w:p>
    <w:p w14:paraId="6C28DE00">
      <w:pPr>
        <w:pStyle w:val="8"/>
        <w:spacing w:before="12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pandas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pd</w:t>
      </w:r>
    </w:p>
    <w:p w14:paraId="39E89C95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sklearn.datasets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load_iris</w:t>
      </w:r>
    </w:p>
    <w:p w14:paraId="0061643B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sklearn.model_selection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train_test_split</w:t>
      </w:r>
    </w:p>
    <w:p w14:paraId="66606BC7">
      <w:pPr>
        <w:pStyle w:val="8"/>
        <w:spacing w:before="225" w:line="244" w:lineRule="auto"/>
        <w:ind w:left="91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Load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Iris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dataset iris = load_iris()</w:t>
      </w:r>
    </w:p>
    <w:p w14:paraId="7456D90C">
      <w:pPr>
        <w:pStyle w:val="8"/>
        <w:spacing w:before="220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DataFrame</w:t>
      </w:r>
    </w:p>
    <w:p w14:paraId="066B720A">
      <w:pPr>
        <w:pStyle w:val="8"/>
        <w:ind w:left="91" w:right="34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pd.DataFrame(iris.data,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columns=iris.feature_names) df['target'] = iris.target</w:t>
      </w:r>
    </w:p>
    <w:p w14:paraId="2FCE388A">
      <w:pPr>
        <w:pStyle w:val="8"/>
        <w:spacing w:before="1"/>
        <w:rPr>
          <w:rFonts w:hint="default" w:ascii="Times New Roman" w:hAnsi="Times New Roman" w:cs="Times New Roman"/>
        </w:rPr>
      </w:pPr>
    </w:p>
    <w:p w14:paraId="442BD0A4">
      <w:pPr>
        <w:pStyle w:val="8"/>
        <w:spacing w:before="1"/>
        <w:ind w:left="91" w:right="806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Display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first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rows print("First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 xml:space="preserve">rows:") </w:t>
      </w:r>
      <w:r>
        <w:rPr>
          <w:rFonts w:hint="default" w:ascii="Times New Roman" w:hAnsi="Times New Roman" w:cs="Times New Roman"/>
          <w:spacing w:val="-2"/>
        </w:rPr>
        <w:t>print(df.head())</w:t>
      </w:r>
    </w:p>
    <w:p w14:paraId="46A0D782">
      <w:pPr>
        <w:pStyle w:val="8"/>
        <w:rPr>
          <w:rFonts w:hint="default" w:ascii="Times New Roman" w:hAnsi="Times New Roman" w:cs="Times New Roman"/>
        </w:rPr>
      </w:pPr>
    </w:p>
    <w:p w14:paraId="5E448BFF">
      <w:pPr>
        <w:pStyle w:val="8"/>
        <w:spacing w:before="1"/>
        <w:ind w:left="91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Display data types print("\nData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Types:") </w:t>
      </w:r>
      <w:r>
        <w:rPr>
          <w:rFonts w:hint="default" w:ascii="Times New Roman" w:hAnsi="Times New Roman" w:cs="Times New Roman"/>
          <w:spacing w:val="-2"/>
        </w:rPr>
        <w:t>print(df.dtypes)</w:t>
      </w:r>
    </w:p>
    <w:p w14:paraId="6E806A1D">
      <w:pPr>
        <w:pStyle w:val="8"/>
        <w:spacing w:before="223" w:line="242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Check missing values print("\nMissing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Values:") </w:t>
      </w:r>
      <w:r>
        <w:rPr>
          <w:rFonts w:hint="default" w:ascii="Times New Roman" w:hAnsi="Times New Roman" w:cs="Times New Roman"/>
          <w:spacing w:val="-2"/>
        </w:rPr>
        <w:t>print(df.isnull().sum())</w:t>
      </w:r>
    </w:p>
    <w:p w14:paraId="56EB507A">
      <w:pPr>
        <w:pStyle w:val="8"/>
        <w:spacing w:before="220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Separate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features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target</w:t>
      </w:r>
    </w:p>
    <w:p w14:paraId="7EE846CF">
      <w:pPr>
        <w:pStyle w:val="8"/>
        <w:spacing w:line="244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df.drop('target',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axis=1) y = df['target']</w:t>
      </w:r>
    </w:p>
    <w:p w14:paraId="03A881C5">
      <w:pPr>
        <w:pStyle w:val="8"/>
        <w:spacing w:before="220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Split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training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4"/>
        </w:rPr>
        <w:t xml:space="preserve"> data</w:t>
      </w:r>
    </w:p>
    <w:p w14:paraId="20F7D633">
      <w:pPr>
        <w:pStyle w:val="8"/>
        <w:ind w:left="571" w:right="4450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X_train,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X_test,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y_train,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y_test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train_test_split( X,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y,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test_size=0.2,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random_state=42,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stratify=y</w:t>
      </w:r>
    </w:p>
    <w:p w14:paraId="5A8D1678">
      <w:pPr>
        <w:spacing w:before="2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44F8F3B1">
      <w:pPr>
        <w:pStyle w:val="8"/>
        <w:spacing w:before="1"/>
        <w:rPr>
          <w:rFonts w:hint="default" w:ascii="Times New Roman" w:hAnsi="Times New Roman" w:cs="Times New Roman"/>
        </w:rPr>
      </w:pPr>
    </w:p>
    <w:p w14:paraId="4CCA397D">
      <w:pPr>
        <w:pStyle w:val="8"/>
        <w:spacing w:before="1" w:line="235" w:lineRule="auto"/>
        <w:ind w:left="91" w:right="5129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t>print("\nTraining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samples:",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 xml:space="preserve">X_train.shape[0]) print("Testing samples:", X_test.shape[0]) </w:t>
      </w:r>
      <w:bookmarkStart w:id="3" w:name="Output"/>
      <w:bookmarkEnd w:id="3"/>
      <w:r>
        <w:rPr>
          <w:rFonts w:hint="default" w:ascii="Times New Roman" w:hAnsi="Times New Roman" w:cs="Times New Roman"/>
          <w:spacing w:val="-2"/>
          <w:sz w:val="24"/>
        </w:rPr>
        <w:t>Output</w:t>
      </w:r>
    </w:p>
    <w:p w14:paraId="2DD5A371">
      <w:pPr>
        <w:pStyle w:val="8"/>
        <w:spacing w:before="55"/>
        <w:rPr>
          <w:rFonts w:hint="default" w:ascii="Times New Roman" w:hAnsi="Times New Roman" w:cs="Times New Roman"/>
        </w:rPr>
      </w:pPr>
    </w:p>
    <w:p w14:paraId="37B7FA45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 first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five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rows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will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contain:</w:t>
      </w:r>
    </w:p>
    <w:p w14:paraId="418ACCAB">
      <w:pPr>
        <w:pStyle w:val="8"/>
        <w:spacing w:before="97"/>
        <w:rPr>
          <w:rFonts w:hint="default" w:ascii="Times New Roman" w:hAnsi="Times New Roman" w:cs="Times New Roman"/>
        </w:rPr>
      </w:pPr>
    </w:p>
    <w:tbl>
      <w:tblPr>
        <w:tblStyle w:val="7"/>
        <w:tblW w:w="0" w:type="auto"/>
        <w:tblInd w:w="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8"/>
        <w:gridCol w:w="1095"/>
        <w:gridCol w:w="1128"/>
        <w:gridCol w:w="1066"/>
        <w:gridCol w:w="646"/>
      </w:tblGrid>
      <w:tr w14:paraId="4F6D3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178" w:type="dxa"/>
          </w:tcPr>
          <w:p w14:paraId="09C7A947">
            <w:pPr>
              <w:pStyle w:val="12"/>
              <w:spacing w:before="1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Sepal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Length</w:t>
            </w:r>
          </w:p>
        </w:tc>
        <w:tc>
          <w:tcPr>
            <w:tcW w:w="1095" w:type="dxa"/>
          </w:tcPr>
          <w:p w14:paraId="33ED92BC">
            <w:pPr>
              <w:pStyle w:val="12"/>
              <w:spacing w:before="1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Sepal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Width</w:t>
            </w:r>
          </w:p>
        </w:tc>
        <w:tc>
          <w:tcPr>
            <w:tcW w:w="1128" w:type="dxa"/>
          </w:tcPr>
          <w:p w14:paraId="3E75B77B">
            <w:pPr>
              <w:pStyle w:val="12"/>
              <w:spacing w:before="1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Petal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Length</w:t>
            </w:r>
          </w:p>
        </w:tc>
        <w:tc>
          <w:tcPr>
            <w:tcW w:w="1066" w:type="dxa"/>
          </w:tcPr>
          <w:p w14:paraId="23A10204">
            <w:pPr>
              <w:pStyle w:val="12"/>
              <w:spacing w:before="1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Petal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Width</w:t>
            </w:r>
          </w:p>
        </w:tc>
        <w:tc>
          <w:tcPr>
            <w:tcW w:w="646" w:type="dxa"/>
          </w:tcPr>
          <w:p w14:paraId="6F69A47E">
            <w:pPr>
              <w:pStyle w:val="12"/>
              <w:spacing w:before="1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Target</w:t>
            </w:r>
          </w:p>
        </w:tc>
      </w:tr>
      <w:tr w14:paraId="18DD0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178" w:type="dxa"/>
          </w:tcPr>
          <w:p w14:paraId="51013FA1">
            <w:pPr>
              <w:pStyle w:val="12"/>
              <w:spacing w:before="32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5.1</w:t>
            </w:r>
          </w:p>
        </w:tc>
        <w:tc>
          <w:tcPr>
            <w:tcW w:w="1095" w:type="dxa"/>
          </w:tcPr>
          <w:p w14:paraId="1D7BDE96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3.5</w:t>
            </w:r>
          </w:p>
        </w:tc>
        <w:tc>
          <w:tcPr>
            <w:tcW w:w="1128" w:type="dxa"/>
          </w:tcPr>
          <w:p w14:paraId="50BD2F55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1.4</w:t>
            </w:r>
          </w:p>
        </w:tc>
        <w:tc>
          <w:tcPr>
            <w:tcW w:w="1066" w:type="dxa"/>
          </w:tcPr>
          <w:p w14:paraId="6E2CC3C7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0.2</w:t>
            </w:r>
          </w:p>
        </w:tc>
        <w:tc>
          <w:tcPr>
            <w:tcW w:w="646" w:type="dxa"/>
          </w:tcPr>
          <w:p w14:paraId="0CAB126B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14:paraId="367A2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178" w:type="dxa"/>
          </w:tcPr>
          <w:p w14:paraId="0362B833">
            <w:pPr>
              <w:pStyle w:val="12"/>
              <w:spacing w:before="29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4.9</w:t>
            </w:r>
          </w:p>
        </w:tc>
        <w:tc>
          <w:tcPr>
            <w:tcW w:w="1095" w:type="dxa"/>
          </w:tcPr>
          <w:p w14:paraId="29DF493D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3.0</w:t>
            </w:r>
          </w:p>
        </w:tc>
        <w:tc>
          <w:tcPr>
            <w:tcW w:w="1128" w:type="dxa"/>
          </w:tcPr>
          <w:p w14:paraId="25043C11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1.4</w:t>
            </w:r>
          </w:p>
        </w:tc>
        <w:tc>
          <w:tcPr>
            <w:tcW w:w="1066" w:type="dxa"/>
          </w:tcPr>
          <w:p w14:paraId="14C39C7A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0.2</w:t>
            </w:r>
          </w:p>
        </w:tc>
        <w:tc>
          <w:tcPr>
            <w:tcW w:w="646" w:type="dxa"/>
          </w:tcPr>
          <w:p w14:paraId="7DCA8FE3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14:paraId="0822F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178" w:type="dxa"/>
          </w:tcPr>
          <w:p w14:paraId="132BF2D8">
            <w:pPr>
              <w:pStyle w:val="12"/>
              <w:spacing w:before="29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4.7</w:t>
            </w:r>
          </w:p>
        </w:tc>
        <w:tc>
          <w:tcPr>
            <w:tcW w:w="1095" w:type="dxa"/>
          </w:tcPr>
          <w:p w14:paraId="35E4081C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3.2</w:t>
            </w:r>
          </w:p>
        </w:tc>
        <w:tc>
          <w:tcPr>
            <w:tcW w:w="1128" w:type="dxa"/>
          </w:tcPr>
          <w:p w14:paraId="19FF6E04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1.3</w:t>
            </w:r>
          </w:p>
        </w:tc>
        <w:tc>
          <w:tcPr>
            <w:tcW w:w="1066" w:type="dxa"/>
          </w:tcPr>
          <w:p w14:paraId="6EE15F9D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0.2</w:t>
            </w:r>
          </w:p>
        </w:tc>
        <w:tc>
          <w:tcPr>
            <w:tcW w:w="646" w:type="dxa"/>
          </w:tcPr>
          <w:p w14:paraId="1A9CE710">
            <w:pPr>
              <w:pStyle w:val="12"/>
              <w:spacing w:before="29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14:paraId="739E4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178" w:type="dxa"/>
          </w:tcPr>
          <w:p w14:paraId="643CC1BA">
            <w:pPr>
              <w:pStyle w:val="12"/>
              <w:spacing w:before="32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4.6</w:t>
            </w:r>
          </w:p>
        </w:tc>
        <w:tc>
          <w:tcPr>
            <w:tcW w:w="1095" w:type="dxa"/>
          </w:tcPr>
          <w:p w14:paraId="5266E618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3.1</w:t>
            </w:r>
          </w:p>
        </w:tc>
        <w:tc>
          <w:tcPr>
            <w:tcW w:w="1128" w:type="dxa"/>
          </w:tcPr>
          <w:p w14:paraId="53676822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066" w:type="dxa"/>
          </w:tcPr>
          <w:p w14:paraId="3C62A68A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0.2</w:t>
            </w:r>
          </w:p>
        </w:tc>
        <w:tc>
          <w:tcPr>
            <w:tcW w:w="646" w:type="dxa"/>
          </w:tcPr>
          <w:p w14:paraId="747D66CA">
            <w:pPr>
              <w:pStyle w:val="12"/>
              <w:spacing w:before="32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14:paraId="71F9D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178" w:type="dxa"/>
          </w:tcPr>
          <w:p w14:paraId="6BB5210D">
            <w:pPr>
              <w:pStyle w:val="12"/>
              <w:spacing w:before="29" w:line="215" w:lineRule="exact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5.0</w:t>
            </w:r>
          </w:p>
        </w:tc>
        <w:tc>
          <w:tcPr>
            <w:tcW w:w="1095" w:type="dxa"/>
          </w:tcPr>
          <w:p w14:paraId="39970B88">
            <w:pPr>
              <w:pStyle w:val="12"/>
              <w:spacing w:before="29" w:line="215" w:lineRule="exact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3.6</w:t>
            </w:r>
          </w:p>
        </w:tc>
        <w:tc>
          <w:tcPr>
            <w:tcW w:w="1128" w:type="dxa"/>
          </w:tcPr>
          <w:p w14:paraId="7CFCB66F">
            <w:pPr>
              <w:pStyle w:val="12"/>
              <w:spacing w:before="29" w:line="215" w:lineRule="exact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1.4</w:t>
            </w:r>
          </w:p>
        </w:tc>
        <w:tc>
          <w:tcPr>
            <w:tcW w:w="1066" w:type="dxa"/>
          </w:tcPr>
          <w:p w14:paraId="23A87A2F">
            <w:pPr>
              <w:pStyle w:val="12"/>
              <w:spacing w:before="29" w:line="215" w:lineRule="exact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0.2</w:t>
            </w:r>
          </w:p>
        </w:tc>
        <w:tc>
          <w:tcPr>
            <w:tcW w:w="646" w:type="dxa"/>
          </w:tcPr>
          <w:p w14:paraId="1DAAF674">
            <w:pPr>
              <w:pStyle w:val="12"/>
              <w:spacing w:before="29" w:line="215" w:lineRule="exact"/>
              <w:ind w:left="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0</w:t>
            </w:r>
          </w:p>
        </w:tc>
      </w:tr>
    </w:tbl>
    <w:p w14:paraId="4BFFA276">
      <w:pPr>
        <w:pStyle w:val="8"/>
        <w:spacing w:before="43"/>
        <w:rPr>
          <w:rFonts w:hint="default" w:ascii="Times New Roman" w:hAnsi="Times New Roman" w:cs="Times New Roman"/>
          <w:sz w:val="24"/>
        </w:rPr>
      </w:pPr>
    </w:p>
    <w:p w14:paraId="6318B3FB">
      <w:pPr>
        <w:spacing w:before="0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There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missing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values,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missing-value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treatment is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required.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Iris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dataset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contains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numerical features, so encoding is also not required.</w:t>
      </w:r>
    </w:p>
    <w:p w14:paraId="5C2B7DBF">
      <w:pPr>
        <w:spacing w:after="0" w:line="242" w:lineRule="auto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06FBD74B">
      <w:pPr>
        <w:pStyle w:val="3"/>
        <w:numPr>
          <w:ilvl w:val="0"/>
          <w:numId w:val="3"/>
        </w:numPr>
        <w:tabs>
          <w:tab w:val="left" w:pos="460"/>
        </w:tabs>
        <w:spacing w:before="68" w:after="0" w:line="240" w:lineRule="auto"/>
        <w:ind w:left="460" w:right="0" w:hanging="369"/>
        <w:jc w:val="left"/>
        <w:rPr>
          <w:rFonts w:hint="default" w:ascii="Times New Roman" w:hAnsi="Times New Roman" w:cs="Times New Roman"/>
        </w:rPr>
      </w:pPr>
      <w:bookmarkStart w:id="4" w:name="(b) Build the Decision Tree"/>
      <w:bookmarkEnd w:id="4"/>
      <w:r>
        <w:rPr>
          <w:rFonts w:hint="default" w:ascii="Times New Roman" w:hAnsi="Times New Roman" w:cs="Times New Roman"/>
        </w:rPr>
        <w:t>Build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Decision</w:t>
      </w:r>
      <w:r>
        <w:rPr>
          <w:rFonts w:hint="default" w:ascii="Times New Roman" w:hAnsi="Times New Roman" w:cs="Times New Roman"/>
          <w:spacing w:val="-4"/>
        </w:rPr>
        <w:t xml:space="preserve"> Tree</w:t>
      </w:r>
    </w:p>
    <w:p w14:paraId="10DE1CDA">
      <w:pPr>
        <w:spacing w:before="281"/>
        <w:ind w:left="91" w:right="0" w:firstLine="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Here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Gini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Index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splitting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criterion.</w:t>
      </w:r>
    </w:p>
    <w:p w14:paraId="614B2636">
      <w:pPr>
        <w:pStyle w:val="8"/>
        <w:spacing w:before="9"/>
        <w:rPr>
          <w:rFonts w:hint="default" w:ascii="Times New Roman" w:hAnsi="Times New Roman" w:cs="Times New Roman"/>
          <w:sz w:val="24"/>
        </w:rPr>
      </w:pPr>
    </w:p>
    <w:p w14:paraId="59A3B203">
      <w:pPr>
        <w:pStyle w:val="8"/>
        <w:spacing w:before="1" w:line="242" w:lineRule="auto"/>
        <w:ind w:left="91" w:right="506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sklearn.tree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DecisionTreeClassifier from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sklearn.tree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export_text,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plot_tree import matplotlib.pyplot as plt</w:t>
      </w:r>
    </w:p>
    <w:p w14:paraId="0227E1AB">
      <w:pPr>
        <w:pStyle w:val="8"/>
        <w:spacing w:before="221"/>
        <w:ind w:left="91" w:right="4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Decision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Tree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classifier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Gini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Index model = DecisionTreeClassifier(</w:t>
      </w:r>
    </w:p>
    <w:p w14:paraId="47B00C50">
      <w:pPr>
        <w:pStyle w:val="8"/>
        <w:spacing w:line="244" w:lineRule="auto"/>
        <w:ind w:left="571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criterion='gini', random_state=42</w:t>
      </w:r>
    </w:p>
    <w:p w14:paraId="65B60EF0">
      <w:pPr>
        <w:spacing w:before="0" w:line="219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564CA685">
      <w:pPr>
        <w:pStyle w:val="8"/>
        <w:spacing w:before="225" w:line="244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Train the model model.fit(X_train,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>y_train)</w:t>
      </w:r>
    </w:p>
    <w:p w14:paraId="036068EA">
      <w:pPr>
        <w:pStyle w:val="8"/>
        <w:spacing w:before="219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Print tree structure tree_rules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export_text(</w:t>
      </w:r>
    </w:p>
    <w:p w14:paraId="2D71A229">
      <w:pPr>
        <w:pStyle w:val="8"/>
        <w:spacing w:line="244" w:lineRule="auto"/>
        <w:ind w:left="571" w:right="63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model, feature_names=list(X.columns)</w:t>
      </w:r>
    </w:p>
    <w:p w14:paraId="6AA72335">
      <w:pPr>
        <w:spacing w:before="0" w:line="219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343FC1C1">
      <w:pPr>
        <w:pStyle w:val="8"/>
        <w:spacing w:before="224"/>
        <w:ind w:left="91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print("Decision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Tree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 xml:space="preserve">Structure:") </w:t>
      </w:r>
      <w:r>
        <w:rPr>
          <w:rFonts w:hint="default" w:ascii="Times New Roman" w:hAnsi="Times New Roman" w:cs="Times New Roman"/>
          <w:spacing w:val="-2"/>
        </w:rPr>
        <w:t>print(tree_rules)</w:t>
      </w:r>
    </w:p>
    <w:p w14:paraId="143A3CEC">
      <w:pPr>
        <w:pStyle w:val="8"/>
        <w:spacing w:before="2"/>
        <w:rPr>
          <w:rFonts w:hint="default" w:ascii="Times New Roman" w:hAnsi="Times New Roman" w:cs="Times New Roman"/>
        </w:rPr>
      </w:pPr>
    </w:p>
    <w:p w14:paraId="231F1370">
      <w:pPr>
        <w:pStyle w:val="8"/>
        <w:ind w:left="91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Print root node information root_feature_index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model.tree_.feature[0] root_threshold = model.tree_.threshold[0]</w:t>
      </w:r>
    </w:p>
    <w:p w14:paraId="25A09C30">
      <w:pPr>
        <w:pStyle w:val="8"/>
        <w:spacing w:before="1"/>
        <w:rPr>
          <w:rFonts w:hint="default" w:ascii="Times New Roman" w:hAnsi="Times New Roman" w:cs="Times New Roman"/>
        </w:rPr>
      </w:pPr>
    </w:p>
    <w:p w14:paraId="608CDAE3">
      <w:pPr>
        <w:pStyle w:val="8"/>
        <w:spacing w:before="1"/>
        <w:ind w:left="91" w:right="34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print("\nRoot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Node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Feature:",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X.columns[root_feature_index]) print("Root Node Threshold:", root_threshold)</w:t>
      </w:r>
    </w:p>
    <w:p w14:paraId="1636CD57">
      <w:pPr>
        <w:pStyle w:val="8"/>
        <w:spacing w:before="223" w:line="242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Visualize the tree plt.figure(figsize=(15,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8)) </w:t>
      </w:r>
      <w:r>
        <w:rPr>
          <w:rFonts w:hint="default" w:ascii="Times New Roman" w:hAnsi="Times New Roman" w:cs="Times New Roman"/>
          <w:spacing w:val="-2"/>
        </w:rPr>
        <w:t>plot_tree(</w:t>
      </w:r>
    </w:p>
    <w:p w14:paraId="6C7EBF53">
      <w:pPr>
        <w:pStyle w:val="8"/>
        <w:ind w:left="571" w:right="66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model, feature_names=X.columns, class_names=iris.target_names, filled=True</w:t>
      </w:r>
    </w:p>
    <w:p w14:paraId="0B26D3CD">
      <w:pPr>
        <w:spacing w:before="0" w:line="223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2BAD48F7">
      <w:pPr>
        <w:pStyle w:val="8"/>
        <w:spacing w:line="221" w:lineRule="exact"/>
        <w:ind w:left="91"/>
        <w:rPr>
          <w:rFonts w:hint="default" w:ascii="Times New Roman" w:hAnsi="Times New Roman" w:cs="Times New Roman"/>
        </w:rPr>
      </w:pPr>
      <w:bookmarkStart w:id="5" w:name="Root Node Identification"/>
      <w:bookmarkEnd w:id="5"/>
      <w:r>
        <w:rPr>
          <w:rFonts w:hint="default" w:ascii="Times New Roman" w:hAnsi="Times New Roman" w:cs="Times New Roman"/>
          <w:spacing w:val="-2"/>
        </w:rPr>
        <w:t>plt.show()</w:t>
      </w:r>
    </w:p>
    <w:p w14:paraId="097D2A7A">
      <w:pPr>
        <w:spacing w:before="0" w:line="271" w:lineRule="exact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Root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Identification</w:t>
      </w:r>
    </w:p>
    <w:p w14:paraId="41F3507D">
      <w:pPr>
        <w:pStyle w:val="8"/>
        <w:spacing w:before="4"/>
        <w:rPr>
          <w:rFonts w:hint="default" w:ascii="Times New Roman" w:hAnsi="Times New Roman" w:cs="Times New Roman"/>
          <w:sz w:val="24"/>
        </w:rPr>
      </w:pPr>
    </w:p>
    <w:p w14:paraId="66B433F4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Iris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dataset,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Decision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generally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selects:</w:t>
      </w:r>
    </w:p>
    <w:p w14:paraId="32833F63">
      <w:pPr>
        <w:pStyle w:val="8"/>
        <w:spacing w:before="9"/>
        <w:rPr>
          <w:rFonts w:hint="default" w:ascii="Times New Roman" w:hAnsi="Times New Roman" w:cs="Times New Roman"/>
          <w:sz w:val="24"/>
        </w:rPr>
      </w:pPr>
    </w:p>
    <w:p w14:paraId="051643FA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Petal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Length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(cm)</w:t>
      </w:r>
    </w:p>
    <w:p w14:paraId="35AAAB1A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629B95C1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root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node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train/test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split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random_state=42</w:t>
      </w:r>
      <w:r>
        <w:rPr>
          <w:rFonts w:hint="default" w:ascii="Times New Roman" w:hAnsi="Times New Roman" w:cs="Times New Roman"/>
          <w:spacing w:val="-2"/>
          <w:sz w:val="24"/>
        </w:rPr>
        <w:t>.</w:t>
      </w:r>
    </w:p>
    <w:p w14:paraId="63C9A950">
      <w:pPr>
        <w:spacing w:before="268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root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selected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because it provides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 largest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reduction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impurity, i.e.,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best Gini-based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split among the available features.</w:t>
      </w:r>
    </w:p>
    <w:p w14:paraId="582C0075">
      <w:pPr>
        <w:pStyle w:val="8"/>
        <w:spacing w:before="2"/>
        <w:rPr>
          <w:rFonts w:hint="default" w:ascii="Times New Roman" w:hAnsi="Times New Roman" w:cs="Times New Roman"/>
          <w:sz w:val="24"/>
        </w:rPr>
      </w:pPr>
    </w:p>
    <w:p w14:paraId="08BB1890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example,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may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begin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similar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to:</w:t>
      </w:r>
    </w:p>
    <w:p w14:paraId="002A2FF8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44F91732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length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(cm)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&lt;=</w:t>
      </w:r>
      <w:r>
        <w:rPr>
          <w:rFonts w:hint="default" w:ascii="Times New Roman" w:hAnsi="Times New Roman" w:cs="Times New Roman"/>
          <w:spacing w:val="-4"/>
        </w:rPr>
        <w:t xml:space="preserve"> 2.45</w:t>
      </w:r>
    </w:p>
    <w:p w14:paraId="74038CE4">
      <w:pPr>
        <w:pStyle w:val="8"/>
        <w:spacing w:before="46"/>
        <w:rPr>
          <w:rFonts w:hint="default" w:ascii="Times New Roman" w:hAnsi="Times New Roman" w:cs="Times New Roman"/>
        </w:rPr>
      </w:pPr>
    </w:p>
    <w:p w14:paraId="6E8638E8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separates Iris-setosa very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effectively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other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two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classes.</w:t>
      </w:r>
    </w:p>
    <w:p w14:paraId="128A46A2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880" w:right="360" w:bottom="280" w:left="1080" w:header="720" w:footer="720" w:gutter="0"/>
          <w:cols w:space="720" w:num="1"/>
        </w:sectPr>
      </w:pPr>
    </w:p>
    <w:p w14:paraId="019B87E3">
      <w:pPr>
        <w:spacing w:before="72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6" w:name="Justification"/>
      <w:bookmarkEnd w:id="6"/>
      <w:r>
        <w:rPr>
          <w:rFonts w:hint="default" w:ascii="Times New Roman" w:hAnsi="Times New Roman" w:cs="Times New Roman"/>
          <w:spacing w:val="-2"/>
          <w:sz w:val="24"/>
        </w:rPr>
        <w:t>Justification</w:t>
      </w:r>
    </w:p>
    <w:p w14:paraId="21CDD8DA">
      <w:pPr>
        <w:pStyle w:val="8"/>
        <w:spacing w:before="5"/>
        <w:rPr>
          <w:rFonts w:hint="default" w:ascii="Times New Roman" w:hAnsi="Times New Roman" w:cs="Times New Roman"/>
          <w:sz w:val="24"/>
        </w:rPr>
      </w:pPr>
    </w:p>
    <w:p w14:paraId="0C90E465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Gini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Index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measures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impurity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node:</w:t>
      </w:r>
    </w:p>
    <w:p w14:paraId="3C968240">
      <w:pPr>
        <w:pStyle w:val="8"/>
        <w:spacing w:before="15"/>
        <w:rPr>
          <w:rFonts w:hint="default" w:ascii="Times New Roman" w:hAnsi="Times New Roman" w:cs="Times New Roman"/>
          <w:sz w:val="24"/>
        </w:rPr>
      </w:pPr>
    </w:p>
    <w:p w14:paraId="30761CEF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Gini=1−i=1∑npi2</w:t>
      </w:r>
    </w:p>
    <w:p w14:paraId="52E846D0">
      <w:pPr>
        <w:pStyle w:val="8"/>
        <w:spacing w:before="35"/>
        <w:rPr>
          <w:rFonts w:hint="default" w:ascii="Times New Roman" w:hAnsi="Times New Roman" w:cs="Times New Roman"/>
        </w:rPr>
      </w:pPr>
    </w:p>
    <w:p w14:paraId="26F2FA50">
      <w:pPr>
        <w:spacing w:before="0" w:line="242" w:lineRule="auto"/>
        <w:ind w:left="91" w:right="31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lower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Gini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 indicates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purer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node.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Decision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evaluates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possible features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thresholds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 chooses the split that gives the greatest reduction in impurity. Therefore, the feature selected at the root is the most effective feature for separating the classes.</w:t>
      </w:r>
    </w:p>
    <w:p w14:paraId="4071740D">
      <w:pPr>
        <w:pStyle w:val="8"/>
        <w:spacing w:before="229"/>
        <w:rPr>
          <w:rFonts w:hint="default" w:ascii="Times New Roman" w:hAnsi="Times New Roman" w:cs="Times New Roman"/>
          <w:sz w:val="24"/>
        </w:rPr>
      </w:pPr>
    </w:p>
    <w:p w14:paraId="64ADE490">
      <w:pPr>
        <w:pStyle w:val="2"/>
        <w:numPr>
          <w:ilvl w:val="0"/>
          <w:numId w:val="3"/>
        </w:numPr>
        <w:tabs>
          <w:tab w:val="left" w:pos="524"/>
        </w:tabs>
        <w:spacing w:before="0" w:after="0" w:line="240" w:lineRule="auto"/>
        <w:ind w:left="524" w:right="0" w:hanging="433"/>
        <w:jc w:val="left"/>
        <w:rPr>
          <w:rFonts w:hint="default" w:ascii="Times New Roman" w:hAnsi="Times New Roman" w:cs="Times New Roman"/>
        </w:rPr>
      </w:pPr>
      <w:bookmarkStart w:id="7" w:name="(c) Model Evaluation"/>
      <w:bookmarkEnd w:id="7"/>
      <w:r>
        <w:rPr>
          <w:rFonts w:hint="default" w:ascii="Times New Roman" w:hAnsi="Times New Roman" w:cs="Times New Roman"/>
        </w:rPr>
        <w:t>Model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Evaluation</w:t>
      </w:r>
    </w:p>
    <w:p w14:paraId="419982EC">
      <w:pPr>
        <w:pStyle w:val="8"/>
        <w:spacing w:before="244"/>
        <w:ind w:left="571" w:right="7164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sklearn.metrics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 xml:space="preserve">( </w:t>
      </w:r>
      <w:r>
        <w:rPr>
          <w:rFonts w:hint="default" w:ascii="Times New Roman" w:hAnsi="Times New Roman" w:cs="Times New Roman"/>
          <w:spacing w:val="-2"/>
        </w:rPr>
        <w:t>accuracy_score, confusion_matrix, classification_report</w:t>
      </w:r>
    </w:p>
    <w:p w14:paraId="1EF8D0E0">
      <w:pPr>
        <w:spacing w:before="2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3CAD6BA4">
      <w:pPr>
        <w:pStyle w:val="8"/>
        <w:spacing w:before="225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Predict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4"/>
        </w:rPr>
        <w:t xml:space="preserve"> data</w:t>
      </w:r>
    </w:p>
    <w:p w14:paraId="62BE9A84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y_pred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model.predict(X_test)</w:t>
      </w:r>
    </w:p>
    <w:p w14:paraId="73BFDB2B">
      <w:pPr>
        <w:pStyle w:val="8"/>
        <w:spacing w:before="3"/>
        <w:rPr>
          <w:rFonts w:hint="default" w:ascii="Times New Roman" w:hAnsi="Times New Roman" w:cs="Times New Roman"/>
        </w:rPr>
      </w:pPr>
    </w:p>
    <w:p w14:paraId="5FE5E9F7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Accuracy</w:t>
      </w:r>
    </w:p>
    <w:p w14:paraId="2B9B36C4">
      <w:pPr>
        <w:pStyle w:val="8"/>
        <w:spacing w:line="477" w:lineRule="auto"/>
        <w:ind w:left="91" w:right="4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accuracy_score(y_test,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y_pred) print("Accuracy:", accuracy)</w:t>
      </w:r>
    </w:p>
    <w:p w14:paraId="142CD7A7">
      <w:pPr>
        <w:pStyle w:val="8"/>
        <w:spacing w:before="5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Confusion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Matrix</w:t>
      </w:r>
    </w:p>
    <w:p w14:paraId="06E956B2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confusion_matrix(y_test,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y_pred)</w:t>
      </w:r>
    </w:p>
    <w:p w14:paraId="2D14ECFB">
      <w:pPr>
        <w:pStyle w:val="8"/>
        <w:spacing w:before="225" w:line="244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print("\nConfusion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Matrix:") </w:t>
      </w:r>
      <w:r>
        <w:rPr>
          <w:rFonts w:hint="default" w:ascii="Times New Roman" w:hAnsi="Times New Roman" w:cs="Times New Roman"/>
          <w:spacing w:val="-2"/>
        </w:rPr>
        <w:t>print(cm)</w:t>
      </w:r>
    </w:p>
    <w:p w14:paraId="2268123F">
      <w:pPr>
        <w:pStyle w:val="8"/>
        <w:spacing w:before="219"/>
        <w:ind w:left="91" w:right="63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Classification Report print("\nClassification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Report:") </w:t>
      </w:r>
      <w:r>
        <w:rPr>
          <w:rFonts w:hint="default" w:ascii="Times New Roman" w:hAnsi="Times New Roman" w:cs="Times New Roman"/>
          <w:spacing w:val="-2"/>
        </w:rPr>
        <w:t>print(classification_report(</w:t>
      </w:r>
    </w:p>
    <w:p w14:paraId="0FB4098A">
      <w:pPr>
        <w:pStyle w:val="8"/>
        <w:spacing w:before="3"/>
        <w:ind w:left="571" w:right="938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y_test, y_pred,</w:t>
      </w:r>
    </w:p>
    <w:p w14:paraId="5C65389E">
      <w:pPr>
        <w:pStyle w:val="8"/>
        <w:spacing w:line="222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target_names=iris.target_names</w:t>
      </w:r>
    </w:p>
    <w:p w14:paraId="7ABAC135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5"/>
          <w:sz w:val="20"/>
        </w:rPr>
        <w:t>))</w:t>
      </w:r>
    </w:p>
    <w:p w14:paraId="0E55AF68">
      <w:pPr>
        <w:spacing w:before="22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8" w:name="Typical Output"/>
      <w:bookmarkEnd w:id="8"/>
      <w:r>
        <w:rPr>
          <w:rFonts w:hint="default" w:ascii="Times New Roman" w:hAnsi="Times New Roman" w:cs="Times New Roman"/>
          <w:sz w:val="24"/>
        </w:rPr>
        <w:t>Typical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Output</w:t>
      </w:r>
    </w:p>
    <w:p w14:paraId="3043897D">
      <w:pPr>
        <w:pStyle w:val="8"/>
        <w:spacing w:before="5"/>
        <w:rPr>
          <w:rFonts w:hint="default" w:ascii="Times New Roman" w:hAnsi="Times New Roman" w:cs="Times New Roman"/>
          <w:sz w:val="24"/>
        </w:rPr>
      </w:pPr>
    </w:p>
    <w:p w14:paraId="075075E7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You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should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obtain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accuracy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close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to:</w:t>
      </w:r>
    </w:p>
    <w:p w14:paraId="5832863E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5A785435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Accuracy: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0.9333</w:t>
      </w:r>
    </w:p>
    <w:p w14:paraId="379FBCCF">
      <w:pPr>
        <w:pStyle w:val="8"/>
        <w:spacing w:before="46"/>
        <w:rPr>
          <w:rFonts w:hint="default" w:ascii="Times New Roman" w:hAnsi="Times New Roman" w:cs="Times New Roman"/>
        </w:rPr>
      </w:pPr>
    </w:p>
    <w:p w14:paraId="5806364F">
      <w:pPr>
        <w:spacing w:before="0" w:line="489" w:lineRule="auto"/>
        <w:ind w:left="91" w:right="414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another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high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depending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split configuration. A typical confusion matrix may look like:</w:t>
      </w:r>
    </w:p>
    <w:p w14:paraId="6087FF14">
      <w:pPr>
        <w:pStyle w:val="8"/>
        <w:spacing w:line="219" w:lineRule="exact"/>
        <w:ind w:right="9386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[[10</w:t>
      </w:r>
      <w:r>
        <w:rPr>
          <w:rFonts w:hint="default" w:ascii="Times New Roman" w:hAnsi="Times New Roman" w:cs="Times New Roman"/>
          <w:spacing w:val="56"/>
          <w:w w:val="150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  <w:spacing w:val="56"/>
          <w:w w:val="150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0]</w:t>
      </w:r>
    </w:p>
    <w:p w14:paraId="657A3A83">
      <w:pPr>
        <w:pStyle w:val="8"/>
        <w:spacing w:before="4" w:line="226" w:lineRule="exact"/>
        <w:ind w:right="9386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  <w:spacing w:val="57"/>
          <w:w w:val="150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1]</w:t>
      </w:r>
    </w:p>
    <w:p w14:paraId="000C8B34">
      <w:pPr>
        <w:pStyle w:val="8"/>
        <w:spacing w:line="226" w:lineRule="exact"/>
        <w:ind w:left="2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spacing w:val="57"/>
          <w:w w:val="150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9]]</w:t>
      </w:r>
    </w:p>
    <w:p w14:paraId="34399041">
      <w:pPr>
        <w:pStyle w:val="8"/>
        <w:spacing w:before="46"/>
        <w:rPr>
          <w:rFonts w:hint="default" w:ascii="Times New Roman" w:hAnsi="Times New Roman" w:cs="Times New Roman"/>
        </w:rPr>
      </w:pPr>
    </w:p>
    <w:p w14:paraId="7F08EA1A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This </w:t>
      </w:r>
      <w:r>
        <w:rPr>
          <w:rFonts w:hint="default" w:ascii="Times New Roman" w:hAnsi="Times New Roman" w:cs="Times New Roman"/>
          <w:spacing w:val="-2"/>
          <w:sz w:val="24"/>
        </w:rPr>
        <w:t>means:</w:t>
      </w:r>
    </w:p>
    <w:p w14:paraId="6798DC5F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5D9DDAB5">
      <w:pPr>
        <w:pStyle w:val="11"/>
        <w:numPr>
          <w:ilvl w:val="0"/>
          <w:numId w:val="4"/>
        </w:numPr>
        <w:tabs>
          <w:tab w:val="left" w:pos="811"/>
        </w:tabs>
        <w:spacing w:before="81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10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Setosa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were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classified.</w:t>
      </w:r>
    </w:p>
    <w:p w14:paraId="53195D2F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9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Versicolor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were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correctly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classified.</w:t>
      </w:r>
    </w:p>
    <w:p w14:paraId="13C7F85F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9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Virginica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were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classified.</w:t>
      </w:r>
    </w:p>
    <w:p w14:paraId="368EE704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One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Versicolor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was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classified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as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Virginica.</w:t>
      </w:r>
    </w:p>
    <w:p w14:paraId="2E28FA74">
      <w:pPr>
        <w:pStyle w:val="11"/>
        <w:numPr>
          <w:ilvl w:val="0"/>
          <w:numId w:val="4"/>
        </w:numPr>
        <w:tabs>
          <w:tab w:val="left" w:pos="811"/>
        </w:tabs>
        <w:spacing w:before="4" w:after="0" w:line="240" w:lineRule="auto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One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Virginica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was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classified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Versicolor.</w:t>
      </w:r>
    </w:p>
    <w:p w14:paraId="51E3BF41">
      <w:pPr>
        <w:pStyle w:val="8"/>
        <w:spacing w:before="34"/>
        <w:rPr>
          <w:rFonts w:hint="default" w:ascii="Times New Roman" w:hAnsi="Times New Roman" w:cs="Times New Roman"/>
        </w:rPr>
      </w:pPr>
    </w:p>
    <w:p w14:paraId="337720EF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9" w:name="Classification Report"/>
      <w:bookmarkEnd w:id="9"/>
      <w:r>
        <w:rPr>
          <w:rFonts w:hint="default" w:ascii="Times New Roman" w:hAnsi="Times New Roman" w:cs="Times New Roman"/>
          <w:sz w:val="24"/>
        </w:rPr>
        <w:t>Classification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Report</w:t>
      </w:r>
    </w:p>
    <w:p w14:paraId="7F7197DC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543855CF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classification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report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provides:</w:t>
      </w:r>
    </w:p>
    <w:p w14:paraId="2547F320">
      <w:pPr>
        <w:pStyle w:val="8"/>
        <w:spacing w:before="8"/>
        <w:rPr>
          <w:rFonts w:hint="default" w:ascii="Times New Roman" w:hAnsi="Times New Roman" w:cs="Times New Roman"/>
          <w:sz w:val="24"/>
        </w:rPr>
      </w:pPr>
    </w:p>
    <w:p w14:paraId="19E81892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Precision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how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many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predicted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belong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to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class.</w:t>
      </w:r>
    </w:p>
    <w:p w14:paraId="15891BA5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Recall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how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many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actual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were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correctly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identified.</w:t>
      </w:r>
    </w:p>
    <w:p w14:paraId="460B184F">
      <w:pPr>
        <w:pStyle w:val="11"/>
        <w:numPr>
          <w:ilvl w:val="0"/>
          <w:numId w:val="4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F1-score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harmonic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mean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of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precision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recall.</w:t>
      </w:r>
    </w:p>
    <w:p w14:paraId="735F45D9">
      <w:pPr>
        <w:pStyle w:val="11"/>
        <w:numPr>
          <w:ilvl w:val="0"/>
          <w:numId w:val="4"/>
        </w:numPr>
        <w:tabs>
          <w:tab w:val="left" w:pos="811"/>
        </w:tabs>
        <w:spacing w:before="0" w:after="0" w:line="240" w:lineRule="auto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Support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number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of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samples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belonging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to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each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class.</w:t>
      </w:r>
    </w:p>
    <w:p w14:paraId="32641938">
      <w:pPr>
        <w:pStyle w:val="8"/>
        <w:spacing w:before="39"/>
        <w:rPr>
          <w:rFonts w:hint="default" w:ascii="Times New Roman" w:hAnsi="Times New Roman" w:cs="Times New Roman"/>
        </w:rPr>
      </w:pPr>
    </w:p>
    <w:p w14:paraId="1088B70A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0" w:name="Finding Misclassified Instances"/>
      <w:bookmarkEnd w:id="10"/>
      <w:r>
        <w:rPr>
          <w:rFonts w:hint="default" w:ascii="Times New Roman" w:hAnsi="Times New Roman" w:cs="Times New Roman"/>
          <w:sz w:val="24"/>
        </w:rPr>
        <w:t>Finding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Misclassified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Instances</w:t>
      </w:r>
    </w:p>
    <w:p w14:paraId="78A9799C">
      <w:pPr>
        <w:pStyle w:val="8"/>
        <w:spacing w:before="4"/>
        <w:rPr>
          <w:rFonts w:hint="default" w:ascii="Times New Roman" w:hAnsi="Times New Roman" w:cs="Times New Roman"/>
          <w:sz w:val="24"/>
        </w:rPr>
      </w:pPr>
    </w:p>
    <w:p w14:paraId="6FD61018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following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code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display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actual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misclassified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samples:</w:t>
      </w:r>
    </w:p>
    <w:p w14:paraId="10FEF4BC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4CDCD433">
      <w:pPr>
        <w:pStyle w:val="8"/>
        <w:spacing w:before="1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Find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misclassified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instances</w:t>
      </w:r>
    </w:p>
    <w:p w14:paraId="4BE53835">
      <w:pPr>
        <w:pStyle w:val="8"/>
        <w:spacing w:before="3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misclassified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X_test[y_test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!=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y_pred].copy()</w:t>
      </w:r>
    </w:p>
    <w:p w14:paraId="0F43EC30">
      <w:pPr>
        <w:pStyle w:val="8"/>
        <w:spacing w:before="225"/>
        <w:ind w:left="91" w:right="34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misclassified['Actual'] = y_test[y_test != y_pred] misclassified['Predicted']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y_pred[y_test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!=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y_pred]</w:t>
      </w:r>
    </w:p>
    <w:p w14:paraId="07EA5D34">
      <w:pPr>
        <w:pStyle w:val="8"/>
        <w:spacing w:before="2"/>
        <w:rPr>
          <w:rFonts w:hint="default" w:ascii="Times New Roman" w:hAnsi="Times New Roman" w:cs="Times New Roman"/>
        </w:rPr>
      </w:pPr>
    </w:p>
    <w:p w14:paraId="7A4A89CE">
      <w:pPr>
        <w:pStyle w:val="8"/>
        <w:ind w:left="91" w:right="34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Convert class numbers to class names misclassified['Actual']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misclassified['Actual'].map(</w:t>
      </w:r>
    </w:p>
    <w:p w14:paraId="3D45CC4E">
      <w:pPr>
        <w:pStyle w:val="8"/>
        <w:spacing w:line="223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dict(enumerate(iris.target_names))</w:t>
      </w:r>
    </w:p>
    <w:p w14:paraId="73AC4B0B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21F6EE23">
      <w:pPr>
        <w:pStyle w:val="8"/>
        <w:rPr>
          <w:rFonts w:hint="default" w:ascii="Times New Roman" w:hAnsi="Times New Roman" w:cs="Times New Roman"/>
        </w:rPr>
      </w:pPr>
    </w:p>
    <w:p w14:paraId="46B7BA8C">
      <w:pPr>
        <w:pStyle w:val="8"/>
        <w:ind w:left="571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misclassified['Predicted']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 xml:space="preserve">misclassified['Predicted'].map( </w:t>
      </w:r>
      <w:r>
        <w:rPr>
          <w:rFonts w:hint="default" w:ascii="Times New Roman" w:hAnsi="Times New Roman" w:cs="Times New Roman"/>
          <w:spacing w:val="-2"/>
        </w:rPr>
        <w:t>dict(enumerate(iris.target_names))</w:t>
      </w:r>
    </w:p>
    <w:p w14:paraId="01E73077">
      <w:pPr>
        <w:spacing w:before="1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0F3B0054">
      <w:pPr>
        <w:pStyle w:val="8"/>
        <w:spacing w:before="225" w:line="244" w:lineRule="auto"/>
        <w:ind w:left="91" w:right="4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print("\nMisclassified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Instances:") </w:t>
      </w:r>
      <w:r>
        <w:rPr>
          <w:rFonts w:hint="default" w:ascii="Times New Roman" w:hAnsi="Times New Roman" w:cs="Times New Roman"/>
          <w:spacing w:val="-2"/>
        </w:rPr>
        <w:t>print(misclassified)</w:t>
      </w:r>
    </w:p>
    <w:p w14:paraId="34BEBE92">
      <w:pPr>
        <w:spacing w:before="21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1" w:name="Performance Comment"/>
      <w:bookmarkEnd w:id="11"/>
      <w:r>
        <w:rPr>
          <w:rFonts w:hint="default" w:ascii="Times New Roman" w:hAnsi="Times New Roman" w:cs="Times New Roman"/>
          <w:sz w:val="24"/>
        </w:rPr>
        <w:t>Performance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Comment</w:t>
      </w:r>
    </w:p>
    <w:p w14:paraId="256DF673">
      <w:pPr>
        <w:pStyle w:val="8"/>
        <w:spacing w:before="5"/>
        <w:rPr>
          <w:rFonts w:hint="default" w:ascii="Times New Roman" w:hAnsi="Times New Roman" w:cs="Times New Roman"/>
          <w:sz w:val="24"/>
        </w:rPr>
      </w:pPr>
    </w:p>
    <w:p w14:paraId="6DD3FE68">
      <w:pPr>
        <w:spacing w:before="0" w:line="242" w:lineRule="auto"/>
        <w:ind w:left="91" w:right="386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 Decision Tree performs well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 the Iris dataset because the three flower species have distinctive measurements, particularly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petal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length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petal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width. Setosa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usually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classified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almost perfectly, while a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small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number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Versicolor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Virginica samples may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confused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because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their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measurements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overlap.</w:t>
      </w:r>
    </w:p>
    <w:p w14:paraId="7C1555FE">
      <w:pPr>
        <w:spacing w:before="273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Thus,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model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achieves high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accuracy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relatively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few misclassifications, indicating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 Decision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 classification is effective for this dataset.</w:t>
      </w:r>
    </w:p>
    <w:p w14:paraId="67F28732">
      <w:pPr>
        <w:spacing w:before="273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2" w:name="Result"/>
      <w:bookmarkEnd w:id="12"/>
      <w:r>
        <w:rPr>
          <w:rFonts w:hint="default" w:ascii="Times New Roman" w:hAnsi="Times New Roman" w:cs="Times New Roman"/>
          <w:spacing w:val="-2"/>
          <w:sz w:val="24"/>
        </w:rPr>
        <w:t>Result</w:t>
      </w:r>
    </w:p>
    <w:p w14:paraId="2AAE8994">
      <w:pPr>
        <w:pStyle w:val="8"/>
        <w:spacing w:before="5"/>
        <w:rPr>
          <w:rFonts w:hint="default" w:ascii="Times New Roman" w:hAnsi="Times New Roman" w:cs="Times New Roman"/>
          <w:sz w:val="24"/>
        </w:rPr>
      </w:pPr>
    </w:p>
    <w:p w14:paraId="39FA222E">
      <w:pPr>
        <w:spacing w:before="0" w:line="240" w:lineRule="auto"/>
        <w:ind w:left="91" w:right="569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 Decision Tree classifier was successfully implemented using the Iris dataset. The data was pre-processed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divided into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training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testing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sets. A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Decision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Tree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Gini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Index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trained, its structure and root node were identified, and its performance was evaluated using accuracy, confusion matrix, classification report, and misclassified instances.</w:t>
      </w:r>
    </w:p>
    <w:p w14:paraId="35705CD0">
      <w:pPr>
        <w:pStyle w:val="8"/>
        <w:spacing w:before="8"/>
        <w:rPr>
          <w:rFonts w:hint="default" w:ascii="Times New Roman" w:hAnsi="Times New Roman" w:cs="Times New Roman"/>
          <w:sz w:val="24"/>
        </w:rPr>
      </w:pPr>
    </w:p>
    <w:p w14:paraId="08308490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sz w:val="24"/>
        </w:rPr>
        <w:t>2)</w:t>
      </w:r>
    </w:p>
    <w:p w14:paraId="46EFA8BB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4BECAD14">
      <w:pPr>
        <w:pStyle w:val="2"/>
        <w:spacing w:before="74"/>
        <w:ind w:left="91" w:firstLine="0"/>
        <w:rPr>
          <w:rFonts w:hint="default" w:ascii="Times New Roman" w:hAnsi="Times New Roman" w:cs="Times New Roman"/>
        </w:rPr>
      </w:pPr>
      <w:bookmarkStart w:id="13" w:name="Experiment 2: Reinforcement Learning – Q"/>
      <w:bookmarkEnd w:id="13"/>
      <w:r>
        <w:rPr>
          <w:rFonts w:hint="default" w:ascii="Times New Roman" w:hAnsi="Times New Roman" w:cs="Times New Roman"/>
        </w:rPr>
        <w:t>Experiment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2: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Reinforcement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Learning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Q-</w:t>
      </w:r>
      <w:r>
        <w:rPr>
          <w:rFonts w:hint="default" w:ascii="Times New Roman" w:hAnsi="Times New Roman" w:cs="Times New Roman"/>
          <w:spacing w:val="-2"/>
        </w:rPr>
        <w:t>Learning</w:t>
      </w:r>
    </w:p>
    <w:p w14:paraId="2F2AFC9B">
      <w:pPr>
        <w:pStyle w:val="3"/>
        <w:rPr>
          <w:rFonts w:hint="default" w:ascii="Times New Roman" w:hAnsi="Times New Roman" w:cs="Times New Roman"/>
        </w:rPr>
      </w:pPr>
      <w:bookmarkStart w:id="14" w:name="Objective"/>
      <w:bookmarkEnd w:id="14"/>
      <w:r>
        <w:rPr>
          <w:rFonts w:hint="default" w:ascii="Times New Roman" w:hAnsi="Times New Roman" w:cs="Times New Roman"/>
          <w:spacing w:val="-2"/>
        </w:rPr>
        <w:t>Objective</w:t>
      </w:r>
    </w:p>
    <w:p w14:paraId="668223B7">
      <w:pPr>
        <w:spacing w:before="281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implement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Q-Learning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algorithm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simple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4×4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Grid World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environment and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observe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agent's learned optimal policy.</w:t>
      </w:r>
    </w:p>
    <w:p w14:paraId="02B8240E">
      <w:pPr>
        <w:pStyle w:val="8"/>
        <w:spacing w:before="229"/>
        <w:rPr>
          <w:rFonts w:hint="default" w:ascii="Times New Roman" w:hAnsi="Times New Roman" w:cs="Times New Roman"/>
          <w:sz w:val="24"/>
        </w:rPr>
      </w:pPr>
    </w:p>
    <w:p w14:paraId="02A6DCE1">
      <w:pPr>
        <w:pStyle w:val="3"/>
        <w:numPr>
          <w:ilvl w:val="0"/>
          <w:numId w:val="5"/>
        </w:numPr>
        <w:tabs>
          <w:tab w:val="left" w:pos="445"/>
        </w:tabs>
        <w:spacing w:before="0" w:after="0" w:line="240" w:lineRule="auto"/>
        <w:ind w:left="445" w:right="0" w:hanging="354"/>
        <w:jc w:val="left"/>
        <w:rPr>
          <w:rFonts w:hint="default" w:ascii="Times New Roman" w:hAnsi="Times New Roman" w:cs="Times New Roman"/>
        </w:rPr>
      </w:pPr>
      <w:bookmarkStart w:id="15" w:name="(a) Define the Environment"/>
      <w:bookmarkEnd w:id="15"/>
      <w:r>
        <w:rPr>
          <w:rFonts w:hint="default" w:ascii="Times New Roman" w:hAnsi="Times New Roman" w:cs="Times New Roman"/>
        </w:rPr>
        <w:t>Define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Environment</w:t>
      </w:r>
    </w:p>
    <w:p w14:paraId="0189D2A9">
      <w:pPr>
        <w:spacing w:before="286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We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consider a 4×4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Grid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World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16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states.</w:t>
      </w:r>
    </w:p>
    <w:p w14:paraId="57EF40A6">
      <w:pPr>
        <w:pStyle w:val="8"/>
        <w:spacing w:before="9"/>
        <w:rPr>
          <w:rFonts w:hint="default" w:ascii="Times New Roman" w:hAnsi="Times New Roman" w:cs="Times New Roman"/>
          <w:sz w:val="24"/>
        </w:rPr>
      </w:pPr>
    </w:p>
    <w:p w14:paraId="4FBF8281">
      <w:pPr>
        <w:tabs>
          <w:tab w:val="left" w:pos="691"/>
          <w:tab w:val="left" w:pos="1292"/>
          <w:tab w:val="left" w:pos="1892"/>
          <w:tab w:val="left" w:pos="2492"/>
        </w:tabs>
        <w:spacing w:before="1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69850</wp:posOffset>
                </wp:positionV>
                <wp:extent cx="30480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64.55pt;margin-top:5.5pt;height:0.1pt;width:24pt;mso-position-horizontal-relative:page;z-index:-251657216;mso-width-relative:page;mso-height-relative:page;" filled="f" stroked="t" coordsize="304800,1" o:gfxdata="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JTYhh1QAAAAkBAAAPAAAAAAAAAAEAIAAA&#10;ACIAAABkcnMvZG93bnJldi54bWxQSwECFAAUAAAACACHTuJAm/ZRfw8CAAB2BAAADgAAAAAAAAAB&#10;ACAAAAAkAQAAZHJzL2Uyb0RvYy54bWxQSwUGAAAAAAYABgBZAQAApQ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69850</wp:posOffset>
                </wp:positionV>
                <wp:extent cx="3048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94.55pt;margin-top:5.5pt;height:0.1pt;width:24pt;mso-position-horizontal-relative:page;z-index:-251657216;mso-width-relative:page;mso-height-relative:page;" filled="f" stroked="t" coordsize="304800,1" o:gfxdata="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O16xdYAAAAJAQAADwAAAAAAAAABACAA&#10;AAAiAAAAZHJzL2Rvd25yZXYueG1sUEsBAhQAFAAAAAgAh07iQHa/vaIPAgAAdgQAAA4AAAAAAAAA&#10;AQAgAAAAJQEAAGRycy9lMm9Eb2MueG1sUEsFBgAAAAAGAAYAWQEAAKY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1582420</wp:posOffset>
                </wp:positionH>
                <wp:positionV relativeFrom="paragraph">
                  <wp:posOffset>69850</wp:posOffset>
                </wp:positionV>
                <wp:extent cx="30480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24.6pt;margin-top:5.5pt;height:0.1pt;width:24pt;mso-position-horizontal-relative:page;z-index:-251656192;mso-width-relative:page;mso-height-relative:page;" filled="f" stroked="t" coordsize="304800,1" o:gfxdata="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LWje32AAAAAkBAAAPAAAAAAAAAAEA&#10;IAAAACIAAABkcnMvZG93bnJldi54bWxQSwECFAAUAAAACACHTuJALXjm6Q8CAAB2BAAADgAAAAAA&#10;AAABACAAAAAn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69850</wp:posOffset>
                </wp:positionV>
                <wp:extent cx="30480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54.6pt;margin-top:5.5pt;height:0.1pt;width:24pt;mso-position-horizontal-relative:page;z-index:-251656192;mso-width-relative:page;mso-height-relative:page;" filled="f" stroked="t" coordsize="304800,1" o:gfxdata="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Yfcs/2AAAAAkBAAAPAAAAAAAAAAEA&#10;IAAAACIAAABkcnMvZG93bnJldi54bWxQSwECFAAUAAAACACHTuJA9hpZ9Q8CAAB2BAAADgAAAAAA&#10;AAABACAAAAAn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3370261D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S0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S1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S2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S3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58C51CA0">
      <w:pPr>
        <w:tabs>
          <w:tab w:val="left" w:pos="691"/>
          <w:tab w:val="left" w:pos="1292"/>
          <w:tab w:val="left" w:pos="1892"/>
          <w:tab w:val="left" w:pos="249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69215</wp:posOffset>
                </wp:positionV>
                <wp:extent cx="30480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64.55pt;margin-top:5.45pt;height:0.1pt;width:24pt;mso-position-horizontal-relative:page;z-index:-251655168;mso-width-relative:page;mso-height-relative:page;" filled="f" stroked="t" coordsize="304800,1" o:gfxdata="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Euf6n1wAAAAkBAAAPAAAAAAAAAAEA&#10;IAAAACIAAABkcnMvZG93bnJldi54bWxQSwECFAAUAAAACACHTuJArd0CvhACAAB2BAAADgAAAAAA&#10;AAABACAAAAAm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69215</wp:posOffset>
                </wp:positionV>
                <wp:extent cx="30480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94.55pt;margin-top:5.45pt;height:0.1pt;width:24pt;mso-position-horizontal-relative:page;z-index:-251655168;mso-width-relative:page;mso-height-relative:page;" filled="f" stroked="t" coordsize="304800,1" o:gfxdata="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RkMA9gAAAAJAQAADwAAAAAAAAAB&#10;ACAAAAAiAAAAZHJzL2Rvd25yZXYueG1sUEsBAhQAFAAAAAgAh07iQK+wsOcQAgAAeAQAAA4AAAAA&#10;AAAAAQAgAAAAJwEAAGRycy9lMm9Eb2MueG1sUEsFBgAAAAAGAAYAWQEAAKk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1582420</wp:posOffset>
                </wp:positionH>
                <wp:positionV relativeFrom="paragraph">
                  <wp:posOffset>69215</wp:posOffset>
                </wp:positionV>
                <wp:extent cx="304800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24.6pt;margin-top:5.45pt;height:0.1pt;width:24pt;mso-position-horizontal-relative:page;z-index:-251654144;mso-width-relative:page;mso-height-relative:page;" filled="f" stroked="t" coordsize="304800,1" o:gfxdata="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auQXHYAAAACQEAAA8AAAAAAAAA&#10;AQAgAAAAIgAAAGRycy9kb3ducmV2LnhtbFBLAQIUABQAAAAIAIdO4kD5cax7EQIAAHgEAAAOAAAA&#10;AAAAAAEAIAAAACcBAABkcnMvZTJvRG9jLnhtbFBLBQYAAAAABgAGAFkBAACq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69215</wp:posOffset>
                </wp:positionV>
                <wp:extent cx="30480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154.6pt;margin-top:5.45pt;height:0.1pt;width:24pt;mso-position-horizontal-relative:page;z-index:-251654144;mso-width-relative:page;mso-height-relative:page;" filled="f" stroked="t" coordsize="304800,1" o:gfxdata="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Vib352QAAAAkBAAAPAAAAAAAA&#10;AAEAIAAAACIAAABkcnMvZG93bnJldi54bWxQSwECFAAUAAAACACHTuJAQjT4BBECAAB4BAAADgAA&#10;AAAAAAABACAAAAAoAQAAZHJzL2Uyb0RvYy54bWxQSwUGAAAAAAYABgBZAQAAqw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3658EBED">
      <w:pPr>
        <w:pStyle w:val="8"/>
        <w:spacing w:before="4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S4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S5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S6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S7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3D2BA977">
      <w:pPr>
        <w:tabs>
          <w:tab w:val="left" w:pos="691"/>
          <w:tab w:val="left" w:pos="1292"/>
          <w:tab w:val="left" w:pos="1892"/>
          <w:tab w:val="left" w:pos="249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64.55pt;margin-top:5.4pt;height:0.1pt;width:24pt;mso-position-horizontal-relative:page;z-index:-251653120;mso-width-relative:page;mso-height-relative:page;" filled="f" stroked="t" coordsize="304800,1" o:gfxdata="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J7Wzl1gAAAAkBAAAPAAAAAAAAAAEA&#10;IAAAACIAAABkcnMvZG93bnJldi54bWxQSwECFAAUAAAACACHTuJAFPXkmBECAAB4BAAADgAAAAAA&#10;AAABACAAAAAl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94.55pt;margin-top:5.4pt;height:0.1pt;width:24pt;mso-position-horizontal-relative:page;z-index:-251653120;mso-width-relative:page;mso-height-relative:page;" filled="f" stroked="t" coordsize="304800,1" o:gfxdata="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8TZ5B1gAAAAkBAAAPAAAAAAAAAAEA&#10;IAAAACIAAABkcnMvZG93bnJldi54bWxQSwECFAAUAAAACACHTuJANL9Q+hECAAB4BAAADgAAAAAA&#10;AAABACAAAAAl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1582420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124.6pt;margin-top:5.4pt;height:0.1pt;width:24pt;mso-position-horizontal-relative:page;z-index:-251652096;mso-width-relative:page;mso-height-relative:page;" filled="f" stroked="t" coordsize="304800,1" o:gfxdata="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/rTM9cAAAAJAQAADwAAAAAAAAAB&#10;ACAAAAAiAAAAZHJzL2Rvd25yZXYueG1sUEsBAhQAFAAAAAgAh07iQGJ+TGYRAgAAeAQAAA4AAAAA&#10;AAAAAQAgAAAAJgEAAGRycy9lMm9Eb2MueG1sUEsFBgAAAAAGAAYAWQEAAKk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154.6pt;margin-top:5.4pt;height:0.1pt;width:24pt;mso-position-horizontal-relative:page;z-index:-251652096;mso-width-relative:page;mso-height-relative:page;" filled="f" stroked="t" coordsize="304800,1" o:gfxdata="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jdL7vYAAAACQEAAA8AAAAAAAAA&#10;AQAgAAAAIgAAAGRycy9kb3ducmV2LnhtbFBLAQIUABQAAAAIAIdO4kDZOxgZEQIAAHgEAAAOAAAA&#10;AAAAAAEAIAAAACcBAABkcnMvZTJvRG9jLnhtbFBLBQYAAAAABgAGAFkBAACq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603A6968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S8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S9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S10|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S11|</w:t>
      </w:r>
    </w:p>
    <w:p w14:paraId="31E238C3">
      <w:pPr>
        <w:tabs>
          <w:tab w:val="left" w:pos="691"/>
          <w:tab w:val="left" w:pos="1292"/>
          <w:tab w:val="left" w:pos="1892"/>
          <w:tab w:val="left" w:pos="249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64.55pt;margin-top:5.4pt;height:0.1pt;width:24pt;mso-position-horizontal-relative:page;z-index:-251651072;mso-width-relative:page;mso-height-relative:page;" filled="f" stroked="t" coordsize="304800,1" o:gfxdata="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J7Wzl1gAAAAkBAAAPAAAAAAAAAAEA&#10;IAAAACIAAABkcnMvZG93bnJldi54bWxQSwECFAAUAAAACACHTuJAj/oEhRECAAB4BAAADgAAAAAA&#10;AAABACAAAAAlAQAAZHJzL2Uyb0RvYy54bWxQSwUGAAAAAAYABgBZAQAAqAUAAAAA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94.55pt;margin-top:5.4pt;height:0.1pt;width:24pt;mso-position-horizontal-relative:page;z-index:-251651072;mso-width-relative:page;mso-height-relative:page;" filled="f" stroked="t" coordsize="304800,1" o:gfxdata="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xNnkHWAAAACQEAAA8AAAAAAAAAAQAg&#10;AAAAIgAAAGRycy9kb3ducmV2LnhtbFBLAQIUABQAAAAIAIdO4kCZr3DcEAIAAHgEAAAOAAAAAAAA&#10;AAEAIAAAACUBAABkcnMvZTJvRG9jLnhtbFBLBQYAAAAABgAGAFkBAACn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1582420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124.6pt;margin-top:5.4pt;height:0.1pt;width:24pt;mso-position-horizontal-relative:page;z-index:-251650048;mso-width-relative:page;mso-height-relative:page;" filled="f" stroked="t" coordsize="304800,1" o:gfxdata="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/rTM9cAAAAJAQAADwAAAAAAAAAB&#10;ACAAAAAiAAAAZHJzL2Rvd25yZXYueG1sUEsBAhQAFAAAAAgAh07iQM9ubEARAgAAeAQAAA4AAAAA&#10;AAAAAQAgAAAAJgEAAGRycy9lMm9Eb2MueG1sUEsFBgAAAAAGAAYAWQEAAKk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68580</wp:posOffset>
                </wp:positionV>
                <wp:extent cx="304800" cy="127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154.6pt;margin-top:5.4pt;height:0.1pt;width:24pt;mso-position-horizontal-relative:page;z-index:-251650048;mso-width-relative:page;mso-height-relative:page;" filled="f" stroked="t" coordsize="304800,1" o:gfxdata="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WN0vu9gAAAAJAQAADwAAAAAAAAAB&#10;ACAAAAAiAAAAZHJzL2Rvd25yZXYueG1sUEsBAhQAFAAAAAgAh07iQO6OfLsQAgAAeAQAAA4AAAAA&#10;AAAAAQAgAAAAJwEAAGRycy9lMm9Eb2MueG1sUEsFBgAAAAAGAAYAWQEAAKk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464A3391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S12|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S13|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S14|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G</w:t>
      </w:r>
      <w:r>
        <w:rPr>
          <w:rFonts w:hint="default" w:ascii="Times New Roman" w:hAnsi="Times New Roman" w:cs="Times New Roman"/>
          <w:spacing w:val="55"/>
          <w:w w:val="150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736DCE24">
      <w:pPr>
        <w:tabs>
          <w:tab w:val="left" w:pos="691"/>
          <w:tab w:val="left" w:pos="1292"/>
          <w:tab w:val="left" w:pos="1892"/>
          <w:tab w:val="left" w:pos="2492"/>
        </w:tabs>
        <w:spacing w:before="4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71755</wp:posOffset>
                </wp:positionV>
                <wp:extent cx="304800" cy="127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64.55pt;margin-top:5.65pt;height:0.1pt;width:24pt;mso-position-horizontal-relative:page;z-index:-251649024;mso-width-relative:page;mso-height-relative:page;" filled="f" stroked="t" coordsize="304800,1" o:gfxdata="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y9Vk/YAAAACQEAAA8AAAAAAAAA&#10;AQAgAAAAIgAAAGRycy9kb3ducmV2LnhtbFBLAQIUABQAAAAIAIdO4kC4T2AnEQIAAHgEAAAOAAAA&#10;AAAAAAEAIAAAACcBAABkcnMvZTJvRG9jLnhtbFBLBQYAAAAABgAGAFkBAACq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1200785</wp:posOffset>
                </wp:positionH>
                <wp:positionV relativeFrom="paragraph">
                  <wp:posOffset>71755</wp:posOffset>
                </wp:positionV>
                <wp:extent cx="304800" cy="127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94.55pt;margin-top:5.65pt;height:0.1pt;width:24pt;mso-position-horizontal-relative:page;z-index:-251649024;mso-width-relative:page;mso-height-relative:page;" filled="f" stroked="t" coordsize="304800,1" o:gfxdata="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R2k69gAAAAJAQAADwAAAAAAAAAB&#10;ACAAAAAiAAAAZHJzL2Rvd25yZXYueG1sUEsBAhQAFAAAAAgAh07iQAMKNFgQAgAAeAQAAA4AAAAA&#10;AAAAAQAgAAAAJwEAAGRycy9lMm9Eb2MueG1sUEsFBgAAAAAGAAYAWQEAAKkFAAAAAA=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1582420</wp:posOffset>
                </wp:positionH>
                <wp:positionV relativeFrom="paragraph">
                  <wp:posOffset>71755</wp:posOffset>
                </wp:positionV>
                <wp:extent cx="304800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124.6pt;margin-top:5.65pt;height:0.1pt;width:24pt;mso-position-horizontal-relative:page;z-index:-251648000;mso-width-relative:page;mso-height-relative:page;" filled="f" stroked="t" coordsize="304800,1" o:gfxdata="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6q6ZnYAAAACQEAAA8AAAAAAAAA&#10;AQAgAAAAIgAAAGRycy9kb3ducmV2LnhtbFBLAQIUABQAAAAIAIdO4kBVyyjEEQIAAHgEAAAOAAAA&#10;AAAAAAEAIAAAACcBAABkcnMvZTJvRG9jLnhtbFBLBQYAAAAABgAGAFkBAACq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71755</wp:posOffset>
                </wp:positionV>
                <wp:extent cx="304800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54.6pt;margin-top:5.65pt;height:0.1pt;width:24pt;mso-position-horizontal-relative:page;z-index:-251648000;mso-width-relative:page;mso-height-relative:page;" filled="f" stroked="t" coordsize="304800,1" o:gfxdata="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2NFRHYAAAACQEAAA8AAAAAAAAA&#10;AQAgAAAAIgAAAGRycy9kb3ducmV2LnhtbFBLAQIUABQAAAAIAIdO4kB1gZymEQIAAHgEAAAOAAAA&#10;AAAAAAEAIAAAACcBAABkcnMvZTJvRG9jLnhtbFBLBQYAAAAABgAGAFkBAACqBQAAAAA=&#10;" path="m0,0l3048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38E873AC">
      <w:pPr>
        <w:pStyle w:val="8"/>
        <w:spacing w:before="50"/>
        <w:rPr>
          <w:rFonts w:hint="default" w:ascii="Times New Roman" w:hAnsi="Times New Roman" w:cs="Times New Roman"/>
        </w:rPr>
      </w:pPr>
    </w:p>
    <w:p w14:paraId="1AEF29AF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Start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state: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</w:rPr>
        <w:t>S0</w:t>
      </w:r>
    </w:p>
    <w:p w14:paraId="1CBB3606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Goal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state: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</w:rPr>
        <w:t>S15</w:t>
      </w:r>
    </w:p>
    <w:p w14:paraId="0A285D02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Actions: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Up,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Down,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Left,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</w:rPr>
        <w:t>Right</w:t>
      </w:r>
    </w:p>
    <w:p w14:paraId="56364187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Goal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reward: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</w:rPr>
        <w:t>+10</w:t>
      </w:r>
    </w:p>
    <w:p w14:paraId="31319B37">
      <w:pPr>
        <w:pStyle w:val="11"/>
        <w:numPr>
          <w:ilvl w:val="0"/>
          <w:numId w:val="6"/>
        </w:numPr>
        <w:tabs>
          <w:tab w:val="left" w:pos="811"/>
        </w:tabs>
        <w:spacing w:before="4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Normal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step: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7"/>
          <w:sz w:val="20"/>
        </w:rPr>
        <w:t>−1</w:t>
      </w:r>
    </w:p>
    <w:p w14:paraId="11B14715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Obstacle: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</w:rPr>
        <w:t>−5</w:t>
      </w:r>
    </w:p>
    <w:p w14:paraId="2BB9F418">
      <w:pPr>
        <w:pStyle w:val="11"/>
        <w:numPr>
          <w:ilvl w:val="0"/>
          <w:numId w:val="6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Q-table: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Initially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filled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with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zeros.</w:t>
      </w:r>
    </w:p>
    <w:p w14:paraId="1D42BB1F">
      <w:pPr>
        <w:pStyle w:val="8"/>
        <w:spacing w:before="34"/>
        <w:rPr>
          <w:rFonts w:hint="default" w:ascii="Times New Roman" w:hAnsi="Times New Roman" w:cs="Times New Roman"/>
        </w:rPr>
      </w:pPr>
    </w:p>
    <w:p w14:paraId="3679466A">
      <w:pPr>
        <w:spacing w:before="1" w:after="54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6" w:name="Hyperparameters"/>
      <w:bookmarkEnd w:id="16"/>
      <w:r>
        <w:rPr>
          <w:rFonts w:hint="default" w:ascii="Times New Roman" w:hAnsi="Times New Roman" w:cs="Times New Roman"/>
          <w:spacing w:val="-2"/>
          <w:sz w:val="24"/>
        </w:rPr>
        <w:t>Hyperparameters</w:t>
      </w:r>
    </w:p>
    <w:tbl>
      <w:tblPr>
        <w:tblStyle w:val="7"/>
        <w:tblW w:w="0" w:type="auto"/>
        <w:tblInd w:w="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544"/>
        <w:gridCol w:w="2514"/>
      </w:tblGrid>
      <w:tr w14:paraId="36C6A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985" w:type="dxa"/>
          </w:tcPr>
          <w:p w14:paraId="7C79C64C">
            <w:pPr>
              <w:pStyle w:val="12"/>
              <w:spacing w:before="1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Parameter</w:t>
            </w:r>
          </w:p>
        </w:tc>
        <w:tc>
          <w:tcPr>
            <w:tcW w:w="544" w:type="dxa"/>
          </w:tcPr>
          <w:p w14:paraId="656A633B">
            <w:pPr>
              <w:pStyle w:val="12"/>
              <w:spacing w:before="1"/>
              <w:ind w:left="3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</w:t>
            </w:r>
          </w:p>
        </w:tc>
        <w:tc>
          <w:tcPr>
            <w:tcW w:w="2514" w:type="dxa"/>
          </w:tcPr>
          <w:p w14:paraId="7D14519A">
            <w:pPr>
              <w:pStyle w:val="12"/>
              <w:spacing w:before="1"/>
              <w:ind w:right="1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Meaning</w:t>
            </w:r>
          </w:p>
        </w:tc>
      </w:tr>
      <w:tr w14:paraId="0C0FE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985" w:type="dxa"/>
          </w:tcPr>
          <w:p w14:paraId="669B763C">
            <w:pPr>
              <w:pStyle w:val="12"/>
              <w:spacing w:before="29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α</w:t>
            </w:r>
          </w:p>
        </w:tc>
        <w:tc>
          <w:tcPr>
            <w:tcW w:w="544" w:type="dxa"/>
          </w:tcPr>
          <w:p w14:paraId="3409365F">
            <w:pPr>
              <w:pStyle w:val="12"/>
              <w:spacing w:before="29"/>
              <w:ind w:left="3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0.1</w:t>
            </w:r>
          </w:p>
        </w:tc>
        <w:tc>
          <w:tcPr>
            <w:tcW w:w="2514" w:type="dxa"/>
          </w:tcPr>
          <w:p w14:paraId="150D5442">
            <w:pPr>
              <w:pStyle w:val="12"/>
              <w:spacing w:before="29"/>
              <w:ind w:left="2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Learning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>rate</w:t>
            </w:r>
          </w:p>
        </w:tc>
      </w:tr>
      <w:tr w14:paraId="614BF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985" w:type="dxa"/>
          </w:tcPr>
          <w:p w14:paraId="58797DF6">
            <w:pPr>
              <w:pStyle w:val="12"/>
              <w:spacing w:before="32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γ</w:t>
            </w:r>
          </w:p>
        </w:tc>
        <w:tc>
          <w:tcPr>
            <w:tcW w:w="544" w:type="dxa"/>
          </w:tcPr>
          <w:p w14:paraId="296C2A87">
            <w:pPr>
              <w:pStyle w:val="12"/>
              <w:spacing w:before="32"/>
              <w:ind w:left="3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0.9</w:t>
            </w:r>
          </w:p>
        </w:tc>
        <w:tc>
          <w:tcPr>
            <w:tcW w:w="2514" w:type="dxa"/>
          </w:tcPr>
          <w:p w14:paraId="312617EE">
            <w:pPr>
              <w:pStyle w:val="12"/>
              <w:spacing w:before="32"/>
              <w:ind w:left="2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Discount</w:t>
            </w: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factor</w:t>
            </w:r>
          </w:p>
        </w:tc>
      </w:tr>
      <w:tr w14:paraId="5755F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985" w:type="dxa"/>
          </w:tcPr>
          <w:p w14:paraId="675C04E2">
            <w:pPr>
              <w:pStyle w:val="12"/>
              <w:spacing w:before="29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ε</w:t>
            </w:r>
          </w:p>
        </w:tc>
        <w:tc>
          <w:tcPr>
            <w:tcW w:w="544" w:type="dxa"/>
          </w:tcPr>
          <w:p w14:paraId="3B209D1C">
            <w:pPr>
              <w:pStyle w:val="12"/>
              <w:spacing w:before="29"/>
              <w:ind w:left="3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0.1</w:t>
            </w:r>
          </w:p>
        </w:tc>
        <w:tc>
          <w:tcPr>
            <w:tcW w:w="2514" w:type="dxa"/>
          </w:tcPr>
          <w:p w14:paraId="0245A5E4">
            <w:pPr>
              <w:pStyle w:val="12"/>
              <w:spacing w:before="29"/>
              <w:ind w:left="2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Exploration</w:t>
            </w:r>
            <w:r>
              <w:rPr>
                <w:rFonts w:hint="default" w:ascii="Times New Roman" w:hAnsi="Times New Roman" w:cs="Times New Roman"/>
                <w:spacing w:val="7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>rate</w:t>
            </w:r>
          </w:p>
        </w:tc>
      </w:tr>
      <w:tr w14:paraId="34E0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985" w:type="dxa"/>
          </w:tcPr>
          <w:p w14:paraId="1290D3CD">
            <w:pPr>
              <w:pStyle w:val="12"/>
              <w:spacing w:before="32" w:line="215" w:lineRule="exact"/>
              <w:ind w:left="5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Episodes</w:t>
            </w:r>
          </w:p>
        </w:tc>
        <w:tc>
          <w:tcPr>
            <w:tcW w:w="544" w:type="dxa"/>
          </w:tcPr>
          <w:p w14:paraId="5A9350F3">
            <w:pPr>
              <w:pStyle w:val="12"/>
              <w:spacing w:before="32" w:line="215" w:lineRule="exact"/>
              <w:ind w:left="3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100</w:t>
            </w:r>
          </w:p>
        </w:tc>
        <w:tc>
          <w:tcPr>
            <w:tcW w:w="2514" w:type="dxa"/>
          </w:tcPr>
          <w:p w14:paraId="303AB5FE">
            <w:pPr>
              <w:pStyle w:val="12"/>
              <w:spacing w:before="32" w:line="215" w:lineRule="exact"/>
              <w:ind w:left="2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Number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of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training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episodes</w:t>
            </w:r>
          </w:p>
        </w:tc>
      </w:tr>
    </w:tbl>
    <w:p w14:paraId="5D61EE7A">
      <w:pPr>
        <w:pStyle w:val="8"/>
        <w:spacing w:before="43"/>
        <w:rPr>
          <w:rFonts w:hint="default" w:ascii="Times New Roman" w:hAnsi="Times New Roman" w:cs="Times New Roman"/>
          <w:sz w:val="24"/>
        </w:rPr>
      </w:pPr>
    </w:p>
    <w:p w14:paraId="15CA965E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Q-learning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update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equation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is:</w:t>
      </w:r>
    </w:p>
    <w:p w14:paraId="2F93FBDB">
      <w:pPr>
        <w:pStyle w:val="8"/>
        <w:spacing w:before="11"/>
        <w:rPr>
          <w:rFonts w:hint="default" w:ascii="Times New Roman" w:hAnsi="Times New Roman" w:cs="Times New Roman"/>
          <w:sz w:val="24"/>
        </w:rPr>
      </w:pPr>
    </w:p>
    <w:p w14:paraId="38AA9B7C">
      <w:pPr>
        <w:pStyle w:val="8"/>
        <w:spacing w:line="230" w:lineRule="exact"/>
        <w:ind w:left="91"/>
        <w:rPr>
          <w:rFonts w:hint="default" w:ascii="Times New Roman" w:hAnsi="Times New Roman" w:cs="Times New Roman"/>
        </w:rPr>
      </w:pPr>
      <w:bookmarkStart w:id="17" w:name="Python Program"/>
      <w:bookmarkEnd w:id="17"/>
      <w:r>
        <w:rPr>
          <w:rFonts w:hint="default" w:ascii="Times New Roman" w:hAnsi="Times New Roman" w:cs="Times New Roman"/>
          <w:spacing w:val="-2"/>
        </w:rPr>
        <w:t>Q(s,a)←Q(s,a)+α[r+γa′maxQ(s′,a′)−Q(s,a)]</w:t>
      </w:r>
    </w:p>
    <w:p w14:paraId="041C47A4">
      <w:pPr>
        <w:spacing w:before="0" w:line="244" w:lineRule="auto"/>
        <w:ind w:left="91" w:right="8442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4"/>
        </w:rPr>
        <w:t xml:space="preserve">Python Program </w:t>
      </w:r>
      <w:r>
        <w:rPr>
          <w:rFonts w:hint="default" w:ascii="Times New Roman" w:hAnsi="Times New Roman" w:cs="Times New Roman"/>
          <w:sz w:val="20"/>
        </w:rPr>
        <w:t>import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numpy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as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np import random</w:t>
      </w:r>
    </w:p>
    <w:p w14:paraId="6DCEE7E1">
      <w:pPr>
        <w:pStyle w:val="8"/>
        <w:spacing w:line="222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matplotlib.pyplot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plt</w:t>
      </w:r>
    </w:p>
    <w:p w14:paraId="3A3CEFC7">
      <w:pPr>
        <w:pStyle w:val="8"/>
        <w:spacing w:before="220"/>
        <w:ind w:left="91" w:right="938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Grid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size ROWS = 4</w:t>
      </w:r>
    </w:p>
    <w:p w14:paraId="6E08B30A">
      <w:pPr>
        <w:pStyle w:val="8"/>
        <w:spacing w:before="3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4</w:t>
      </w:r>
    </w:p>
    <w:p w14:paraId="08AA16E3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ROWS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COLS</w:t>
      </w:r>
    </w:p>
    <w:p w14:paraId="637BB4AF">
      <w:pPr>
        <w:pStyle w:val="8"/>
        <w:spacing w:before="225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Actions</w:t>
      </w:r>
    </w:p>
    <w:p w14:paraId="166240B4">
      <w:pPr>
        <w:pStyle w:val="8"/>
        <w:spacing w:line="244" w:lineRule="auto"/>
        <w:ind w:left="91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['Up',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'Down',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'Left',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'Right'] NUM_ACTIONS = len(ACTIONS)</w:t>
      </w:r>
    </w:p>
    <w:p w14:paraId="1A3D77B2">
      <w:pPr>
        <w:pStyle w:val="8"/>
        <w:spacing w:before="219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Hyperparameters</w:t>
      </w:r>
    </w:p>
    <w:p w14:paraId="3CB50A54">
      <w:pPr>
        <w:pStyle w:val="8"/>
        <w:tabs>
          <w:tab w:val="left" w:pos="2252"/>
        </w:tabs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alpha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Learning</w:t>
      </w:r>
      <w:r>
        <w:rPr>
          <w:rFonts w:hint="default" w:ascii="Times New Roman" w:hAnsi="Times New Roman" w:cs="Times New Roman"/>
          <w:spacing w:val="-4"/>
        </w:rPr>
        <w:t xml:space="preserve"> rate</w:t>
      </w:r>
    </w:p>
    <w:p w14:paraId="22D48F27">
      <w:pPr>
        <w:pStyle w:val="8"/>
        <w:tabs>
          <w:tab w:val="left" w:pos="2252"/>
        </w:tabs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0.9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Discount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factor</w:t>
      </w:r>
    </w:p>
    <w:p w14:paraId="6162614C">
      <w:pPr>
        <w:pStyle w:val="8"/>
        <w:spacing w:after="0" w:line="226" w:lineRule="exact"/>
        <w:rPr>
          <w:rFonts w:hint="default" w:ascii="Times New Roman" w:hAnsi="Times New Roman" w:cs="Times New Roman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1B22667B">
      <w:pPr>
        <w:pStyle w:val="8"/>
        <w:tabs>
          <w:tab w:val="left" w:pos="2252"/>
        </w:tabs>
        <w:spacing w:before="82"/>
        <w:ind w:left="91" w:right="63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epsilon = 0.1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Exploration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rate episodes = 100</w:t>
      </w:r>
    </w:p>
    <w:p w14:paraId="4C50DF4E">
      <w:pPr>
        <w:pStyle w:val="8"/>
        <w:spacing w:before="1"/>
        <w:rPr>
          <w:rFonts w:hint="default" w:ascii="Times New Roman" w:hAnsi="Times New Roman" w:cs="Times New Roman"/>
        </w:rPr>
      </w:pPr>
    </w:p>
    <w:p w14:paraId="5978FAD9">
      <w:pPr>
        <w:pStyle w:val="8"/>
        <w:spacing w:before="1"/>
        <w:ind w:left="91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Goal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obstacle goal = 15</w:t>
      </w:r>
    </w:p>
    <w:p w14:paraId="5FABDB3F">
      <w:pPr>
        <w:pStyle w:val="8"/>
        <w:spacing w:line="225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obstacles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{5,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10}</w:t>
      </w:r>
    </w:p>
    <w:p w14:paraId="6E42573D">
      <w:pPr>
        <w:pStyle w:val="8"/>
        <w:spacing w:before="225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Initialize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Q-</w:t>
      </w:r>
      <w:r>
        <w:rPr>
          <w:rFonts w:hint="default" w:ascii="Times New Roman" w:hAnsi="Times New Roman" w:cs="Times New Roman"/>
          <w:spacing w:val="-2"/>
        </w:rPr>
        <w:t>table</w:t>
      </w:r>
    </w:p>
    <w:p w14:paraId="36A3568C">
      <w:pPr>
        <w:pStyle w:val="8"/>
        <w:spacing w:before="4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np.zeros((STATES,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NUM_ACTIONS))</w:t>
      </w:r>
    </w:p>
    <w:p w14:paraId="7C583F60">
      <w:pPr>
        <w:pStyle w:val="8"/>
        <w:spacing w:before="224"/>
        <w:ind w:left="91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Starting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state start_state = 0</w:t>
      </w:r>
    </w:p>
    <w:p w14:paraId="66C7E54B">
      <w:pPr>
        <w:pStyle w:val="8"/>
        <w:rPr>
          <w:rFonts w:hint="default" w:ascii="Times New Roman" w:hAnsi="Times New Roman" w:cs="Times New Roman"/>
        </w:rPr>
      </w:pPr>
    </w:p>
    <w:p w14:paraId="69014C55">
      <w:pPr>
        <w:pStyle w:val="8"/>
        <w:spacing w:before="1"/>
        <w:rPr>
          <w:rFonts w:hint="default" w:ascii="Times New Roman" w:hAnsi="Times New Roman" w:cs="Times New Roman"/>
        </w:rPr>
      </w:pPr>
    </w:p>
    <w:p w14:paraId="7677EDC8">
      <w:pPr>
        <w:pStyle w:val="8"/>
        <w:ind w:left="91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Function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convert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row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column def get_position(state):</w:t>
      </w:r>
    </w:p>
    <w:p w14:paraId="6AA10726">
      <w:pPr>
        <w:pStyle w:val="8"/>
        <w:spacing w:line="225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COLS,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%</w:t>
      </w:r>
      <w:r>
        <w:rPr>
          <w:rFonts w:hint="default" w:ascii="Times New Roman" w:hAnsi="Times New Roman" w:cs="Times New Roman"/>
          <w:spacing w:val="-4"/>
        </w:rPr>
        <w:t xml:space="preserve"> COLS</w:t>
      </w:r>
    </w:p>
    <w:p w14:paraId="75BFF60A">
      <w:pPr>
        <w:pStyle w:val="8"/>
        <w:rPr>
          <w:rFonts w:hint="default" w:ascii="Times New Roman" w:hAnsi="Times New Roman" w:cs="Times New Roman"/>
        </w:rPr>
      </w:pPr>
    </w:p>
    <w:p w14:paraId="6EC5CDE9">
      <w:pPr>
        <w:pStyle w:val="8"/>
        <w:spacing w:before="2"/>
        <w:rPr>
          <w:rFonts w:hint="default" w:ascii="Times New Roman" w:hAnsi="Times New Roman" w:cs="Times New Roman"/>
        </w:rPr>
      </w:pPr>
    </w:p>
    <w:p w14:paraId="340D4FD0">
      <w:pPr>
        <w:pStyle w:val="8"/>
        <w:ind w:left="91" w:right="57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Function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get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next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reward def step(state, action):</w:t>
      </w:r>
    </w:p>
    <w:p w14:paraId="7F57EA0A">
      <w:pPr>
        <w:pStyle w:val="8"/>
        <w:spacing w:line="225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row,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get_position(state)</w:t>
      </w:r>
    </w:p>
    <w:p w14:paraId="5EA7DF05">
      <w:pPr>
        <w:pStyle w:val="8"/>
        <w:spacing w:before="3"/>
        <w:rPr>
          <w:rFonts w:hint="default" w:ascii="Times New Roman" w:hAnsi="Times New Roman" w:cs="Times New Roman"/>
        </w:rPr>
      </w:pPr>
    </w:p>
    <w:p w14:paraId="5897EF08">
      <w:pPr>
        <w:pStyle w:val="8"/>
        <w:tabs>
          <w:tab w:val="left" w:pos="3212"/>
        </w:tabs>
        <w:spacing w:before="1"/>
        <w:ind w:left="571" w:right="71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Move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according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action if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Up</w:t>
      </w:r>
    </w:p>
    <w:p w14:paraId="4C189262">
      <w:pPr>
        <w:pStyle w:val="8"/>
        <w:ind w:left="1052" w:right="63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new_row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max(0,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row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1) new_col = col</w:t>
      </w:r>
    </w:p>
    <w:p w14:paraId="4C1A6C40">
      <w:pPr>
        <w:pStyle w:val="8"/>
        <w:tabs>
          <w:tab w:val="left" w:pos="3212"/>
        </w:tabs>
        <w:spacing w:before="226"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Down</w:t>
      </w:r>
    </w:p>
    <w:p w14:paraId="1B44C9F7">
      <w:pPr>
        <w:pStyle w:val="8"/>
        <w:ind w:left="1052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new_row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min(ROWS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row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1) new_col = col</w:t>
      </w:r>
    </w:p>
    <w:p w14:paraId="627204F9">
      <w:pPr>
        <w:pStyle w:val="8"/>
        <w:tabs>
          <w:tab w:val="left" w:pos="3212"/>
        </w:tabs>
        <w:spacing w:before="224" w:line="244" w:lineRule="auto"/>
        <w:ind w:left="1052" w:right="6865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 action == 2: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>Left new_row = row</w:t>
      </w:r>
    </w:p>
    <w:p w14:paraId="14078DE5">
      <w:pPr>
        <w:pStyle w:val="8"/>
        <w:spacing w:line="220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new_col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max(0,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1)</w:t>
      </w:r>
    </w:p>
    <w:p w14:paraId="38E8B276">
      <w:pPr>
        <w:pStyle w:val="8"/>
        <w:tabs>
          <w:tab w:val="left" w:pos="3212"/>
        </w:tabs>
        <w:spacing w:before="224"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else: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Right</w:t>
      </w:r>
    </w:p>
    <w:p w14:paraId="10B0329F">
      <w:pPr>
        <w:pStyle w:val="8"/>
        <w:spacing w:line="226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new_row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row</w:t>
      </w:r>
    </w:p>
    <w:p w14:paraId="244BFC03">
      <w:pPr>
        <w:pStyle w:val="8"/>
        <w:spacing w:before="4" w:line="477" w:lineRule="auto"/>
        <w:ind w:left="571" w:right="5129"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new_col = min(COLS - 1, col + 1) next_state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new_row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COLS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new_col</w:t>
      </w:r>
    </w:p>
    <w:p w14:paraId="7DF2B6B5">
      <w:pPr>
        <w:pStyle w:val="8"/>
        <w:spacing w:before="1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Reward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structure</w:t>
      </w:r>
    </w:p>
    <w:p w14:paraId="0B98EAF9">
      <w:pPr>
        <w:pStyle w:val="8"/>
        <w:spacing w:before="4"/>
        <w:ind w:left="1052" w:right="7164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next_state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goal: reward = 10</w:t>
      </w:r>
    </w:p>
    <w:p w14:paraId="0BEE940F">
      <w:pPr>
        <w:pStyle w:val="8"/>
        <w:spacing w:line="225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True</w:t>
      </w:r>
    </w:p>
    <w:p w14:paraId="259E48A8">
      <w:pPr>
        <w:pStyle w:val="8"/>
        <w:spacing w:before="224" w:line="244" w:lineRule="auto"/>
        <w:ind w:left="1052" w:right="6385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next_state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obstacles: reward = -5</w:t>
      </w:r>
    </w:p>
    <w:p w14:paraId="0A53C119">
      <w:pPr>
        <w:pStyle w:val="8"/>
        <w:spacing w:line="220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False</w:t>
      </w:r>
    </w:p>
    <w:p w14:paraId="1510E477">
      <w:pPr>
        <w:pStyle w:val="8"/>
        <w:spacing w:before="225"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else:</w:t>
      </w:r>
    </w:p>
    <w:p w14:paraId="4E452C21">
      <w:pPr>
        <w:pStyle w:val="8"/>
        <w:spacing w:line="244" w:lineRule="auto"/>
        <w:ind w:left="1052" w:right="80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 = -1 done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False</w:t>
      </w:r>
    </w:p>
    <w:p w14:paraId="0C9251BC">
      <w:pPr>
        <w:pStyle w:val="8"/>
        <w:spacing w:before="219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next_state,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reward,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done</w:t>
      </w:r>
    </w:p>
    <w:p w14:paraId="765465A5">
      <w:pPr>
        <w:pStyle w:val="8"/>
        <w:rPr>
          <w:rFonts w:hint="default" w:ascii="Times New Roman" w:hAnsi="Times New Roman" w:cs="Times New Roman"/>
        </w:rPr>
      </w:pPr>
    </w:p>
    <w:p w14:paraId="1AAD8F23">
      <w:pPr>
        <w:pStyle w:val="8"/>
        <w:spacing w:before="9"/>
        <w:rPr>
          <w:rFonts w:hint="default" w:ascii="Times New Roman" w:hAnsi="Times New Roman" w:cs="Times New Roman"/>
        </w:rPr>
      </w:pPr>
    </w:p>
    <w:p w14:paraId="75155D1A">
      <w:pPr>
        <w:pStyle w:val="2"/>
        <w:numPr>
          <w:ilvl w:val="0"/>
          <w:numId w:val="5"/>
        </w:numPr>
        <w:tabs>
          <w:tab w:val="left" w:pos="544"/>
        </w:tabs>
        <w:spacing w:before="0" w:after="0" w:line="240" w:lineRule="auto"/>
        <w:ind w:left="544" w:right="0" w:hanging="453"/>
        <w:jc w:val="left"/>
        <w:rPr>
          <w:rFonts w:hint="default" w:ascii="Times New Roman" w:hAnsi="Times New Roman" w:cs="Times New Roman"/>
        </w:rPr>
      </w:pPr>
      <w:bookmarkStart w:id="18" w:name="(b) Run Q-Learning for 100 Episodes"/>
      <w:bookmarkEnd w:id="18"/>
      <w:r>
        <w:rPr>
          <w:rFonts w:hint="default" w:ascii="Times New Roman" w:hAnsi="Times New Roman" w:cs="Times New Roman"/>
        </w:rPr>
        <w:t>Run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Q-Learning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100</w:t>
      </w:r>
      <w:r>
        <w:rPr>
          <w:rFonts w:hint="default" w:ascii="Times New Roman" w:hAnsi="Times New Roman" w:cs="Times New Roman"/>
          <w:spacing w:val="-2"/>
        </w:rPr>
        <w:t xml:space="preserve"> Episodes</w:t>
      </w:r>
    </w:p>
    <w:p w14:paraId="111C56D2">
      <w:pPr>
        <w:spacing w:before="283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agent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chooses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actions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ε-greedy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strategy.</w:t>
      </w:r>
    </w:p>
    <w:p w14:paraId="77CFD13F">
      <w:pPr>
        <w:spacing w:after="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1BF07AB8">
      <w:pPr>
        <w:pStyle w:val="11"/>
        <w:numPr>
          <w:ilvl w:val="1"/>
          <w:numId w:val="5"/>
        </w:numPr>
        <w:tabs>
          <w:tab w:val="left" w:pos="811"/>
        </w:tabs>
        <w:spacing w:before="81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With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probability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ε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→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choose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random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action.</w:t>
      </w:r>
    </w:p>
    <w:p w14:paraId="02D3DED6">
      <w:pPr>
        <w:pStyle w:val="11"/>
        <w:numPr>
          <w:ilvl w:val="1"/>
          <w:numId w:val="5"/>
        </w:numPr>
        <w:tabs>
          <w:tab w:val="left" w:pos="811"/>
        </w:tabs>
        <w:spacing w:before="0" w:after="0" w:line="245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Otherwise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→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choose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action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having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highest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Q-</w:t>
      </w:r>
      <w:r>
        <w:rPr>
          <w:rFonts w:hint="default" w:ascii="Times New Roman" w:hAnsi="Times New Roman" w:cs="Times New Roman"/>
          <w:spacing w:val="-2"/>
          <w:sz w:val="20"/>
        </w:rPr>
        <w:t>value.</w:t>
      </w:r>
    </w:p>
    <w:p w14:paraId="1798CB33">
      <w:pPr>
        <w:pStyle w:val="8"/>
        <w:spacing w:before="48"/>
        <w:rPr>
          <w:rFonts w:hint="default" w:ascii="Times New Roman" w:hAnsi="Times New Roman" w:cs="Times New Roman"/>
        </w:rPr>
      </w:pPr>
    </w:p>
    <w:p w14:paraId="4A13CDC0">
      <w:pPr>
        <w:pStyle w:val="8"/>
        <w:spacing w:before="1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Store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cumulative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rewards episode_rewards = []</w:t>
      </w:r>
    </w:p>
    <w:p w14:paraId="4691DB8D">
      <w:pPr>
        <w:pStyle w:val="8"/>
        <w:spacing w:before="223"/>
        <w:ind w:left="91" w:right="57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Store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Q-values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specific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episodes q_history = {}</w:t>
      </w:r>
    </w:p>
    <w:p w14:paraId="6A97457E">
      <w:pPr>
        <w:pStyle w:val="8"/>
        <w:spacing w:before="3"/>
        <w:rPr>
          <w:rFonts w:hint="default" w:ascii="Times New Roman" w:hAnsi="Times New Roman" w:cs="Times New Roman"/>
        </w:rPr>
      </w:pPr>
    </w:p>
    <w:p w14:paraId="384EE0BD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episode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range(1,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episodes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1):</w:t>
      </w:r>
    </w:p>
    <w:p w14:paraId="64CC63E9">
      <w:pPr>
        <w:pStyle w:val="8"/>
        <w:spacing w:before="224"/>
        <w:ind w:left="57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start_state total_reward = 0</w:t>
      </w:r>
    </w:p>
    <w:p w14:paraId="1F5952A5">
      <w:pPr>
        <w:pStyle w:val="8"/>
        <w:spacing w:before="3"/>
        <w:rPr>
          <w:rFonts w:hint="default" w:ascii="Times New Roman" w:hAnsi="Times New Roman" w:cs="Times New Roman"/>
        </w:rPr>
      </w:pPr>
    </w:p>
    <w:p w14:paraId="782B63D7">
      <w:pPr>
        <w:pStyle w:val="8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step_count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range(100):</w:t>
      </w:r>
    </w:p>
    <w:p w14:paraId="40CD1C7F">
      <w:pPr>
        <w:pStyle w:val="8"/>
        <w:spacing w:before="224"/>
        <w:ind w:left="1052" w:right="57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Epsilon-greedy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selection if random.random() &lt; epsilon:</w:t>
      </w:r>
    </w:p>
    <w:p w14:paraId="75F8D0C9">
      <w:pPr>
        <w:pStyle w:val="8"/>
        <w:spacing w:before="3"/>
        <w:ind w:left="1052" w:right="3577"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random.randint(0,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NUM_ACTIONS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 xml:space="preserve">1) </w:t>
      </w:r>
      <w:r>
        <w:rPr>
          <w:rFonts w:hint="default" w:ascii="Times New Roman" w:hAnsi="Times New Roman" w:cs="Times New Roman"/>
          <w:spacing w:val="-2"/>
        </w:rPr>
        <w:t>else:</w:t>
      </w:r>
    </w:p>
    <w:p w14:paraId="3E9B5CAB">
      <w:pPr>
        <w:pStyle w:val="8"/>
        <w:spacing w:line="225" w:lineRule="exact"/>
        <w:ind w:left="15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np.argmax(Q[state])</w:t>
      </w:r>
    </w:p>
    <w:p w14:paraId="3B40363D">
      <w:pPr>
        <w:pStyle w:val="8"/>
        <w:spacing w:before="226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Take</w:t>
      </w:r>
      <w:r>
        <w:rPr>
          <w:rFonts w:hint="default" w:ascii="Times New Roman" w:hAnsi="Times New Roman" w:cs="Times New Roman"/>
          <w:spacing w:val="-2"/>
        </w:rPr>
        <w:t xml:space="preserve"> action</w:t>
      </w:r>
    </w:p>
    <w:p w14:paraId="6A3C2E34">
      <w:pPr>
        <w:pStyle w:val="8"/>
        <w:spacing w:before="3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next_state,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reward,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done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step(state,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action)</w:t>
      </w:r>
    </w:p>
    <w:p w14:paraId="1F0E3665">
      <w:pPr>
        <w:pStyle w:val="8"/>
        <w:spacing w:before="225" w:line="226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Q-learning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update</w:t>
      </w:r>
    </w:p>
    <w:p w14:paraId="20757897">
      <w:pPr>
        <w:pStyle w:val="8"/>
        <w:ind w:left="1532" w:right="3446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Q[state,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action]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Q[state,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action]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alpha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 reward +</w:t>
      </w:r>
    </w:p>
    <w:p w14:paraId="266DF5E1">
      <w:pPr>
        <w:pStyle w:val="8"/>
        <w:ind w:left="1532" w:right="554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np.max(Q[next_state])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- Q[state, action]</w:t>
      </w:r>
    </w:p>
    <w:p w14:paraId="41E49603">
      <w:pPr>
        <w:spacing w:before="1"/>
        <w:ind w:left="1052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)</w:t>
      </w:r>
    </w:p>
    <w:p w14:paraId="3325D7E2">
      <w:pPr>
        <w:pStyle w:val="8"/>
        <w:spacing w:before="224" w:line="482" w:lineRule="auto"/>
        <w:ind w:left="1052" w:right="71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total_reward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+=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reward state = next_state</w:t>
      </w:r>
    </w:p>
    <w:p w14:paraId="03B772D9">
      <w:pPr>
        <w:pStyle w:val="8"/>
        <w:spacing w:line="223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-2"/>
        </w:rPr>
        <w:t xml:space="preserve"> done:</w:t>
      </w:r>
    </w:p>
    <w:p w14:paraId="1947A5CD">
      <w:pPr>
        <w:pStyle w:val="8"/>
        <w:spacing w:line="482" w:lineRule="auto"/>
        <w:ind w:left="571" w:right="4450" w:firstLine="9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break episode_rewards.append(total_reward)</w:t>
      </w:r>
    </w:p>
    <w:p w14:paraId="1CEAF2A9">
      <w:pPr>
        <w:pStyle w:val="8"/>
        <w:spacing w:line="222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Record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Q-values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episodes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1,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50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100</w:t>
      </w:r>
    </w:p>
    <w:p w14:paraId="266882CA">
      <w:pPr>
        <w:pStyle w:val="8"/>
        <w:spacing w:line="244" w:lineRule="auto"/>
        <w:ind w:left="1052" w:right="5129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episode in [1, 50, 100]: q_history[episode]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Q.copy()</w:t>
      </w:r>
    </w:p>
    <w:p w14:paraId="5D104693">
      <w:pPr>
        <w:pStyle w:val="8"/>
        <w:spacing w:before="219"/>
        <w:rPr>
          <w:rFonts w:hint="default" w:ascii="Times New Roman" w:hAnsi="Times New Roman" w:cs="Times New Roman"/>
        </w:rPr>
      </w:pPr>
    </w:p>
    <w:p w14:paraId="5EB6D137">
      <w:pPr>
        <w:pStyle w:val="8"/>
        <w:ind w:left="91" w:right="46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Display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Q-values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two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representative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states for episode in [1, 50, 100]:</w:t>
      </w:r>
    </w:p>
    <w:p w14:paraId="79D01FAF">
      <w:pPr>
        <w:pStyle w:val="8"/>
        <w:spacing w:before="1"/>
        <w:rPr>
          <w:rFonts w:hint="default" w:ascii="Times New Roman" w:hAnsi="Times New Roman" w:cs="Times New Roman"/>
        </w:rPr>
      </w:pPr>
    </w:p>
    <w:p w14:paraId="39F17B03">
      <w:pPr>
        <w:pStyle w:val="8"/>
        <w:spacing w:before="1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print("\nEpisode",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episode)</w:t>
      </w:r>
    </w:p>
    <w:p w14:paraId="1A5CFC38">
      <w:pPr>
        <w:pStyle w:val="8"/>
        <w:spacing w:before="225"/>
        <w:ind w:left="571" w:right="4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print("State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</w:rPr>
        <w:t>S0:",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q_history[episode][0]) print("State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S6:",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q_history[episode][6])</w:t>
      </w:r>
    </w:p>
    <w:p w14:paraId="49966FC5">
      <w:pPr>
        <w:spacing w:before="219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19" w:name="Observing Q-table Evolution"/>
      <w:bookmarkEnd w:id="19"/>
      <w:r>
        <w:rPr>
          <w:rFonts w:hint="default" w:ascii="Times New Roman" w:hAnsi="Times New Roman" w:cs="Times New Roman"/>
          <w:sz w:val="24"/>
        </w:rPr>
        <w:t>Observing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Q-table</w:t>
      </w:r>
      <w:r>
        <w:rPr>
          <w:rFonts w:hint="default" w:ascii="Times New Roman" w:hAnsi="Times New Roman" w:cs="Times New Roman"/>
          <w:spacing w:val="-2"/>
          <w:sz w:val="24"/>
        </w:rPr>
        <w:t xml:space="preserve"> Evolution</w:t>
      </w:r>
    </w:p>
    <w:p w14:paraId="09D07910">
      <w:pPr>
        <w:pStyle w:val="8"/>
        <w:spacing w:before="4"/>
        <w:rPr>
          <w:rFonts w:hint="default" w:ascii="Times New Roman" w:hAnsi="Times New Roman" w:cs="Times New Roman"/>
          <w:sz w:val="24"/>
        </w:rPr>
      </w:pPr>
    </w:p>
    <w:p w14:paraId="77596E75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Q-values initially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contain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zeros:</w:t>
      </w:r>
    </w:p>
    <w:p w14:paraId="7FBCF99E">
      <w:pPr>
        <w:pStyle w:val="8"/>
        <w:spacing w:before="15"/>
        <w:rPr>
          <w:rFonts w:hint="default" w:ascii="Times New Roman" w:hAnsi="Times New Roman" w:cs="Times New Roman"/>
          <w:sz w:val="24"/>
        </w:rPr>
      </w:pPr>
    </w:p>
    <w:p w14:paraId="04C029A9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Episode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1</w:t>
      </w:r>
    </w:p>
    <w:p w14:paraId="09D9F6C2">
      <w:pPr>
        <w:pStyle w:val="8"/>
        <w:spacing w:before="225"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S0: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[0.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0.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0.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0.]</w:t>
      </w:r>
    </w:p>
    <w:p w14:paraId="7539A16C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S6: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[0.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0.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0.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0.]</w:t>
      </w:r>
    </w:p>
    <w:p w14:paraId="48BAAFA9">
      <w:pPr>
        <w:pStyle w:val="8"/>
        <w:spacing w:after="0" w:line="226" w:lineRule="exact"/>
        <w:rPr>
          <w:rFonts w:hint="default" w:ascii="Times New Roman" w:hAnsi="Times New Roman" w:cs="Times New Roman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3E35FDE8">
      <w:pPr>
        <w:spacing w:before="77" w:after="2" w:line="484" w:lineRule="auto"/>
        <w:ind w:left="91" w:right="4326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agent explores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environment,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Q-values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updated. A typical progression is:</w:t>
      </w:r>
    </w:p>
    <w:tbl>
      <w:tblPr>
        <w:tblStyle w:val="7"/>
        <w:tblW w:w="0" w:type="auto"/>
        <w:tblInd w:w="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0"/>
        <w:gridCol w:w="540"/>
        <w:gridCol w:w="2760"/>
        <w:gridCol w:w="2810"/>
      </w:tblGrid>
      <w:tr w14:paraId="56A4F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490" w:type="dxa"/>
            <w:gridSpan w:val="2"/>
          </w:tcPr>
          <w:p w14:paraId="338C6EFB">
            <w:pPr>
              <w:pStyle w:val="12"/>
              <w:rPr>
                <w:rFonts w:hint="default" w:ascii="Times New Roman" w:hAnsi="Times New Roman" w:cs="Times New Roman"/>
                <w:sz w:val="20"/>
              </w:rPr>
            </w:pPr>
          </w:p>
        </w:tc>
        <w:tc>
          <w:tcPr>
            <w:tcW w:w="2760" w:type="dxa"/>
          </w:tcPr>
          <w:p w14:paraId="5F0B538B">
            <w:pPr>
              <w:pStyle w:val="12"/>
              <w:spacing w:before="1"/>
              <w:ind w:left="1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S0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Q-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</w:t>
            </w:r>
          </w:p>
        </w:tc>
        <w:tc>
          <w:tcPr>
            <w:tcW w:w="2810" w:type="dxa"/>
          </w:tcPr>
          <w:p w14:paraId="036860FB">
            <w:pPr>
              <w:pStyle w:val="12"/>
              <w:spacing w:before="1"/>
              <w:ind w:left="7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S6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Q-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</w:t>
            </w:r>
          </w:p>
        </w:tc>
      </w:tr>
      <w:tr w14:paraId="67940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950" w:type="dxa"/>
          </w:tcPr>
          <w:p w14:paraId="65E22F56">
            <w:pPr>
              <w:pStyle w:val="12"/>
              <w:spacing w:before="112"/>
              <w:ind w:right="9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Episode</w:t>
            </w:r>
          </w:p>
        </w:tc>
        <w:tc>
          <w:tcPr>
            <w:tcW w:w="540" w:type="dxa"/>
          </w:tcPr>
          <w:p w14:paraId="0642CC2C">
            <w:pPr>
              <w:pStyle w:val="12"/>
              <w:spacing w:before="112"/>
              <w:ind w:left="6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760" w:type="dxa"/>
          </w:tcPr>
          <w:p w14:paraId="2F6193A7">
            <w:pPr>
              <w:pStyle w:val="12"/>
              <w:spacing w:before="112"/>
              <w:ind w:left="1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[small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  <w:tc>
          <w:tcPr>
            <w:tcW w:w="2810" w:type="dxa"/>
          </w:tcPr>
          <w:p w14:paraId="56AE3100">
            <w:pPr>
              <w:pStyle w:val="12"/>
              <w:spacing w:before="112"/>
              <w:ind w:left="7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[small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</w:tr>
      <w:tr w14:paraId="5DB3C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50" w:type="dxa"/>
          </w:tcPr>
          <w:p w14:paraId="45325B6E">
            <w:pPr>
              <w:pStyle w:val="12"/>
              <w:spacing w:before="113"/>
              <w:ind w:right="9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Episode</w:t>
            </w:r>
          </w:p>
        </w:tc>
        <w:tc>
          <w:tcPr>
            <w:tcW w:w="540" w:type="dxa"/>
          </w:tcPr>
          <w:p w14:paraId="066E249C">
            <w:pPr>
              <w:pStyle w:val="12"/>
              <w:spacing w:before="113"/>
              <w:ind w:left="6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50</w:t>
            </w:r>
          </w:p>
        </w:tc>
        <w:tc>
          <w:tcPr>
            <w:tcW w:w="2760" w:type="dxa"/>
          </w:tcPr>
          <w:p w14:paraId="7D1637A3">
            <w:pPr>
              <w:pStyle w:val="12"/>
              <w:spacing w:before="113"/>
              <w:ind w:left="1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[learned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  <w:tc>
          <w:tcPr>
            <w:tcW w:w="2810" w:type="dxa"/>
          </w:tcPr>
          <w:p w14:paraId="7460005C">
            <w:pPr>
              <w:pStyle w:val="12"/>
              <w:spacing w:before="113"/>
              <w:ind w:left="84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[learned</w:t>
            </w:r>
            <w:r>
              <w:rPr>
                <w:rFonts w:hint="default" w:ascii="Times New Roman" w:hAnsi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</w:tr>
      <w:tr w14:paraId="53CB3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950" w:type="dxa"/>
          </w:tcPr>
          <w:p w14:paraId="6C5460AD">
            <w:pPr>
              <w:pStyle w:val="12"/>
              <w:spacing w:before="115" w:line="207" w:lineRule="exact"/>
              <w:ind w:right="9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Episode</w:t>
            </w:r>
          </w:p>
        </w:tc>
        <w:tc>
          <w:tcPr>
            <w:tcW w:w="540" w:type="dxa"/>
          </w:tcPr>
          <w:p w14:paraId="64878F55">
            <w:pPr>
              <w:pStyle w:val="12"/>
              <w:spacing w:before="115" w:line="207" w:lineRule="exact"/>
              <w:ind w:left="6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100</w:t>
            </w:r>
          </w:p>
        </w:tc>
        <w:tc>
          <w:tcPr>
            <w:tcW w:w="2760" w:type="dxa"/>
          </w:tcPr>
          <w:p w14:paraId="7889EFAC">
            <w:pPr>
              <w:pStyle w:val="12"/>
              <w:spacing w:before="115" w:line="207" w:lineRule="exact"/>
              <w:ind w:left="12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[stable</w:t>
            </w:r>
            <w:r>
              <w:rPr>
                <w:rFonts w:hint="default" w:ascii="Times New Roman" w:hAnsi="Times New Roman" w:cs="Times New Roman"/>
                <w:spacing w:val="-7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  <w:tc>
          <w:tcPr>
            <w:tcW w:w="2810" w:type="dxa"/>
          </w:tcPr>
          <w:p w14:paraId="76AAB982">
            <w:pPr>
              <w:pStyle w:val="12"/>
              <w:spacing w:before="115" w:line="207" w:lineRule="exact"/>
              <w:ind w:left="840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[stable</w:t>
            </w:r>
            <w:r>
              <w:rPr>
                <w:rFonts w:hint="default" w:ascii="Times New Roman" w:hAnsi="Times New Roman" w:cs="Times New Roman"/>
                <w:spacing w:val="-7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values]</w:t>
            </w:r>
          </w:p>
        </w:tc>
      </w:tr>
    </w:tbl>
    <w:p w14:paraId="424A1C78">
      <w:pPr>
        <w:spacing w:before="274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exact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numerical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vary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because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Q-learning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random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exploration.</w:t>
      </w:r>
    </w:p>
    <w:p w14:paraId="14E8615F">
      <w:pPr>
        <w:pStyle w:val="8"/>
        <w:spacing w:before="1"/>
        <w:rPr>
          <w:rFonts w:hint="default" w:ascii="Times New Roman" w:hAnsi="Times New Roman" w:cs="Times New Roman"/>
          <w:sz w:val="24"/>
        </w:rPr>
      </w:pPr>
    </w:p>
    <w:p w14:paraId="6DE24480">
      <w:pPr>
        <w:spacing w:before="0" w:line="244" w:lineRule="auto"/>
        <w:ind w:left="91" w:right="7164" w:firstLine="0"/>
        <w:jc w:val="left"/>
        <w:rPr>
          <w:rFonts w:hint="default" w:ascii="Times New Roman" w:hAnsi="Times New Roman" w:cs="Times New Roman"/>
          <w:sz w:val="20"/>
        </w:rPr>
      </w:pPr>
      <w:bookmarkStart w:id="20" w:name="Display Complete Q-table"/>
      <w:bookmarkEnd w:id="20"/>
      <w:r>
        <w:rPr>
          <w:rFonts w:hint="default" w:ascii="Times New Roman" w:hAnsi="Times New Roman" w:cs="Times New Roman"/>
          <w:sz w:val="24"/>
        </w:rPr>
        <w:t xml:space="preserve">Display Complete Q-table </w:t>
      </w:r>
      <w:r>
        <w:rPr>
          <w:rFonts w:hint="default" w:ascii="Times New Roman" w:hAnsi="Times New Roman" w:cs="Times New Roman"/>
          <w:sz w:val="20"/>
        </w:rPr>
        <w:t>print("\nFinal</w:t>
      </w:r>
      <w:r>
        <w:rPr>
          <w:rFonts w:hint="default" w:ascii="Times New Roman" w:hAnsi="Times New Roman" w:cs="Times New Roman"/>
          <w:spacing w:val="-3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Q-Table:") </w:t>
      </w:r>
      <w:r>
        <w:rPr>
          <w:rFonts w:hint="default" w:ascii="Times New Roman" w:hAnsi="Times New Roman" w:cs="Times New Roman"/>
          <w:spacing w:val="-2"/>
          <w:sz w:val="20"/>
        </w:rPr>
        <w:t>print(Q)</w:t>
      </w:r>
    </w:p>
    <w:p w14:paraId="62A4ED70">
      <w:pPr>
        <w:pStyle w:val="8"/>
        <w:spacing w:before="42"/>
        <w:rPr>
          <w:rFonts w:hint="default" w:ascii="Times New Roman" w:hAnsi="Times New Roman" w:cs="Times New Roman"/>
        </w:rPr>
      </w:pPr>
    </w:p>
    <w:p w14:paraId="28E325A7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final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Q-table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contains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Q-values for every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state:</w:t>
      </w:r>
    </w:p>
    <w:p w14:paraId="1D46F64C">
      <w:pPr>
        <w:pStyle w:val="8"/>
        <w:spacing w:before="55"/>
        <w:rPr>
          <w:rFonts w:hint="default" w:ascii="Times New Roman" w:hAnsi="Times New Roman" w:cs="Times New Roman"/>
        </w:rPr>
      </w:pPr>
    </w:p>
    <w:tbl>
      <w:tblPr>
        <w:tblStyle w:val="7"/>
        <w:tblW w:w="0" w:type="auto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360"/>
        <w:gridCol w:w="719"/>
        <w:gridCol w:w="839"/>
        <w:gridCol w:w="839"/>
        <w:gridCol w:w="899"/>
      </w:tblGrid>
      <w:tr w14:paraId="1D674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60" w:type="dxa"/>
            <w:tcBorders>
              <w:bottom w:val="dashed" w:color="000000" w:sz="6" w:space="0"/>
            </w:tcBorders>
          </w:tcPr>
          <w:p w14:paraId="6D7068D7">
            <w:pPr>
              <w:pStyle w:val="12"/>
              <w:spacing w:before="1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State</w:t>
            </w:r>
          </w:p>
        </w:tc>
        <w:tc>
          <w:tcPr>
            <w:tcW w:w="360" w:type="dxa"/>
            <w:tcBorders>
              <w:bottom w:val="dashed" w:color="000000" w:sz="6" w:space="0"/>
            </w:tcBorders>
          </w:tcPr>
          <w:p w14:paraId="1D12E00A">
            <w:pPr>
              <w:pStyle w:val="12"/>
              <w:spacing w:before="1"/>
              <w:ind w:right="11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|</w:t>
            </w:r>
          </w:p>
        </w:tc>
        <w:tc>
          <w:tcPr>
            <w:tcW w:w="719" w:type="dxa"/>
            <w:tcBorders>
              <w:bottom w:val="dashed" w:color="000000" w:sz="6" w:space="0"/>
            </w:tcBorders>
          </w:tcPr>
          <w:p w14:paraId="3695971F">
            <w:pPr>
              <w:pStyle w:val="12"/>
              <w:spacing w:before="1"/>
              <w:ind w:left="1" w:right="119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Up</w:t>
            </w:r>
          </w:p>
        </w:tc>
        <w:tc>
          <w:tcPr>
            <w:tcW w:w="839" w:type="dxa"/>
            <w:tcBorders>
              <w:bottom w:val="dashed" w:color="000000" w:sz="6" w:space="0"/>
            </w:tcBorders>
          </w:tcPr>
          <w:p w14:paraId="12936679">
            <w:pPr>
              <w:pStyle w:val="12"/>
              <w:spacing w:before="1"/>
              <w:ind w:left="125" w:right="12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4"/>
                <w:sz w:val="20"/>
              </w:rPr>
              <w:t>Down</w:t>
            </w:r>
          </w:p>
        </w:tc>
        <w:tc>
          <w:tcPr>
            <w:tcW w:w="839" w:type="dxa"/>
            <w:tcBorders>
              <w:bottom w:val="dashed" w:color="000000" w:sz="6" w:space="0"/>
            </w:tcBorders>
          </w:tcPr>
          <w:p w14:paraId="2740B437">
            <w:pPr>
              <w:pStyle w:val="12"/>
              <w:spacing w:before="1"/>
              <w:ind w:left="125" w:right="120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4"/>
                <w:sz w:val="20"/>
              </w:rPr>
              <w:t>Left</w:t>
            </w:r>
          </w:p>
        </w:tc>
        <w:tc>
          <w:tcPr>
            <w:tcW w:w="899" w:type="dxa"/>
            <w:tcBorders>
              <w:bottom w:val="dashed" w:color="000000" w:sz="6" w:space="0"/>
            </w:tcBorders>
          </w:tcPr>
          <w:p w14:paraId="262E6221">
            <w:pPr>
              <w:pStyle w:val="12"/>
              <w:spacing w:before="1"/>
              <w:ind w:left="70" w:right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Right</w:t>
            </w:r>
          </w:p>
        </w:tc>
      </w:tr>
      <w:tr w14:paraId="089C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660" w:type="dxa"/>
            <w:tcBorders>
              <w:top w:val="dashed" w:color="000000" w:sz="6" w:space="0"/>
            </w:tcBorders>
          </w:tcPr>
          <w:p w14:paraId="2339A270">
            <w:pPr>
              <w:pStyle w:val="12"/>
              <w:spacing w:before="113" w:line="206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S0</w:t>
            </w:r>
          </w:p>
        </w:tc>
        <w:tc>
          <w:tcPr>
            <w:tcW w:w="360" w:type="dxa"/>
            <w:tcBorders>
              <w:top w:val="dashed" w:color="000000" w:sz="6" w:space="0"/>
            </w:tcBorders>
          </w:tcPr>
          <w:p w14:paraId="41C5A290">
            <w:pPr>
              <w:pStyle w:val="12"/>
              <w:spacing w:before="113" w:line="206" w:lineRule="exact"/>
              <w:ind w:right="11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|</w:t>
            </w:r>
          </w:p>
        </w:tc>
        <w:tc>
          <w:tcPr>
            <w:tcW w:w="719" w:type="dxa"/>
            <w:tcBorders>
              <w:top w:val="dashed" w:color="000000" w:sz="6" w:space="0"/>
            </w:tcBorders>
          </w:tcPr>
          <w:p w14:paraId="78B3B4DA">
            <w:pPr>
              <w:pStyle w:val="12"/>
              <w:spacing w:before="113" w:line="206" w:lineRule="exact"/>
              <w:ind w:left="119" w:right="11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  <w:tcBorders>
              <w:top w:val="dashed" w:color="000000" w:sz="6" w:space="0"/>
            </w:tcBorders>
          </w:tcPr>
          <w:p w14:paraId="46CF1F8F">
            <w:pPr>
              <w:pStyle w:val="12"/>
              <w:spacing w:before="113" w:line="206" w:lineRule="exact"/>
              <w:ind w:left="125" w:right="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  <w:tcBorders>
              <w:top w:val="dashed" w:color="000000" w:sz="6" w:space="0"/>
            </w:tcBorders>
          </w:tcPr>
          <w:p w14:paraId="3F0FC6A2">
            <w:pPr>
              <w:pStyle w:val="12"/>
              <w:spacing w:before="113" w:line="206" w:lineRule="exact"/>
              <w:ind w:left="125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99" w:type="dxa"/>
            <w:tcBorders>
              <w:top w:val="dashed" w:color="000000" w:sz="6" w:space="0"/>
            </w:tcBorders>
          </w:tcPr>
          <w:p w14:paraId="7F5D59AE">
            <w:pPr>
              <w:pStyle w:val="12"/>
              <w:spacing w:before="113" w:line="206" w:lineRule="exact"/>
              <w:ind w:left="70" w:right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</w:tr>
      <w:tr w14:paraId="1BBC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60" w:type="dxa"/>
          </w:tcPr>
          <w:p w14:paraId="1BA449B1">
            <w:pPr>
              <w:pStyle w:val="12"/>
              <w:spacing w:line="206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S1</w:t>
            </w:r>
          </w:p>
        </w:tc>
        <w:tc>
          <w:tcPr>
            <w:tcW w:w="360" w:type="dxa"/>
          </w:tcPr>
          <w:p w14:paraId="58120FB8">
            <w:pPr>
              <w:pStyle w:val="12"/>
              <w:spacing w:line="206" w:lineRule="exact"/>
              <w:ind w:right="11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|</w:t>
            </w:r>
          </w:p>
        </w:tc>
        <w:tc>
          <w:tcPr>
            <w:tcW w:w="719" w:type="dxa"/>
          </w:tcPr>
          <w:p w14:paraId="1DCD3EF0">
            <w:pPr>
              <w:pStyle w:val="12"/>
              <w:spacing w:line="206" w:lineRule="exact"/>
              <w:ind w:left="119" w:right="11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14642A7F">
            <w:pPr>
              <w:pStyle w:val="12"/>
              <w:spacing w:line="206" w:lineRule="exact"/>
              <w:ind w:left="125" w:right="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1FDEF7EA">
            <w:pPr>
              <w:pStyle w:val="12"/>
              <w:spacing w:line="206" w:lineRule="exact"/>
              <w:ind w:left="125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99" w:type="dxa"/>
          </w:tcPr>
          <w:p w14:paraId="74442C82">
            <w:pPr>
              <w:pStyle w:val="12"/>
              <w:spacing w:line="206" w:lineRule="exact"/>
              <w:ind w:left="70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</w:tr>
      <w:tr w14:paraId="39AC0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60" w:type="dxa"/>
          </w:tcPr>
          <w:p w14:paraId="75A5C449">
            <w:pPr>
              <w:pStyle w:val="12"/>
              <w:spacing w:line="206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S2</w:t>
            </w:r>
          </w:p>
        </w:tc>
        <w:tc>
          <w:tcPr>
            <w:tcW w:w="360" w:type="dxa"/>
          </w:tcPr>
          <w:p w14:paraId="0BE4D261">
            <w:pPr>
              <w:pStyle w:val="12"/>
              <w:spacing w:line="206" w:lineRule="exact"/>
              <w:ind w:right="11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|</w:t>
            </w:r>
          </w:p>
        </w:tc>
        <w:tc>
          <w:tcPr>
            <w:tcW w:w="719" w:type="dxa"/>
          </w:tcPr>
          <w:p w14:paraId="560C7695">
            <w:pPr>
              <w:pStyle w:val="12"/>
              <w:spacing w:line="206" w:lineRule="exact"/>
              <w:ind w:left="119" w:right="11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70547CA7">
            <w:pPr>
              <w:pStyle w:val="12"/>
              <w:spacing w:line="206" w:lineRule="exact"/>
              <w:ind w:left="125" w:right="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67AA3009">
            <w:pPr>
              <w:pStyle w:val="12"/>
              <w:spacing w:line="206" w:lineRule="exact"/>
              <w:ind w:left="125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99" w:type="dxa"/>
          </w:tcPr>
          <w:p w14:paraId="6B52524B">
            <w:pPr>
              <w:pStyle w:val="12"/>
              <w:spacing w:line="206" w:lineRule="exact"/>
              <w:ind w:left="70" w:right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</w:tr>
      <w:tr w14:paraId="6ACEF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60" w:type="dxa"/>
          </w:tcPr>
          <w:p w14:paraId="3D0050AC">
            <w:pPr>
              <w:pStyle w:val="12"/>
              <w:spacing w:line="206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360" w:type="dxa"/>
          </w:tcPr>
          <w:p w14:paraId="13A2BF91">
            <w:pPr>
              <w:pStyle w:val="12"/>
              <w:rPr>
                <w:rFonts w:hint="default" w:ascii="Times New Roman" w:hAnsi="Times New Roman" w:cs="Times New Roman"/>
                <w:sz w:val="16"/>
              </w:rPr>
            </w:pPr>
          </w:p>
        </w:tc>
        <w:tc>
          <w:tcPr>
            <w:tcW w:w="719" w:type="dxa"/>
          </w:tcPr>
          <w:p w14:paraId="6969E3F2">
            <w:pPr>
              <w:pStyle w:val="12"/>
              <w:rPr>
                <w:rFonts w:hint="default" w:ascii="Times New Roman" w:hAnsi="Times New Roman" w:cs="Times New Roman"/>
                <w:sz w:val="16"/>
              </w:rPr>
            </w:pPr>
          </w:p>
        </w:tc>
        <w:tc>
          <w:tcPr>
            <w:tcW w:w="839" w:type="dxa"/>
          </w:tcPr>
          <w:p w14:paraId="0E0B3EBE">
            <w:pPr>
              <w:pStyle w:val="12"/>
              <w:rPr>
                <w:rFonts w:hint="default" w:ascii="Times New Roman" w:hAnsi="Times New Roman" w:cs="Times New Roman"/>
                <w:sz w:val="16"/>
              </w:rPr>
            </w:pPr>
          </w:p>
        </w:tc>
        <w:tc>
          <w:tcPr>
            <w:tcW w:w="839" w:type="dxa"/>
          </w:tcPr>
          <w:p w14:paraId="7DBCA02B">
            <w:pPr>
              <w:pStyle w:val="12"/>
              <w:rPr>
                <w:rFonts w:hint="default" w:ascii="Times New Roman" w:hAnsi="Times New Roman" w:cs="Times New Roman"/>
                <w:sz w:val="16"/>
              </w:rPr>
            </w:pPr>
          </w:p>
        </w:tc>
        <w:tc>
          <w:tcPr>
            <w:tcW w:w="899" w:type="dxa"/>
          </w:tcPr>
          <w:p w14:paraId="490FA4FB">
            <w:pPr>
              <w:pStyle w:val="12"/>
              <w:rPr>
                <w:rFonts w:hint="default" w:ascii="Times New Roman" w:hAnsi="Times New Roman" w:cs="Times New Roman"/>
                <w:sz w:val="16"/>
              </w:rPr>
            </w:pPr>
          </w:p>
        </w:tc>
      </w:tr>
      <w:tr w14:paraId="1336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660" w:type="dxa"/>
          </w:tcPr>
          <w:p w14:paraId="522EE42E">
            <w:pPr>
              <w:pStyle w:val="12"/>
              <w:spacing w:line="207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S15</w:t>
            </w:r>
          </w:p>
        </w:tc>
        <w:tc>
          <w:tcPr>
            <w:tcW w:w="360" w:type="dxa"/>
          </w:tcPr>
          <w:p w14:paraId="5AC3238E">
            <w:pPr>
              <w:pStyle w:val="12"/>
              <w:spacing w:line="207" w:lineRule="exact"/>
              <w:ind w:right="11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|</w:t>
            </w:r>
          </w:p>
        </w:tc>
        <w:tc>
          <w:tcPr>
            <w:tcW w:w="719" w:type="dxa"/>
          </w:tcPr>
          <w:p w14:paraId="2A08AF98">
            <w:pPr>
              <w:pStyle w:val="12"/>
              <w:spacing w:line="207" w:lineRule="exact"/>
              <w:ind w:left="119" w:right="11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7FF06C1E">
            <w:pPr>
              <w:pStyle w:val="12"/>
              <w:spacing w:line="207" w:lineRule="exact"/>
              <w:ind w:left="125" w:right="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39" w:type="dxa"/>
          </w:tcPr>
          <w:p w14:paraId="4BAFEAA3">
            <w:pPr>
              <w:pStyle w:val="12"/>
              <w:spacing w:line="207" w:lineRule="exact"/>
              <w:ind w:left="125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  <w:tc>
          <w:tcPr>
            <w:tcW w:w="899" w:type="dxa"/>
          </w:tcPr>
          <w:p w14:paraId="633BB504">
            <w:pPr>
              <w:pStyle w:val="12"/>
              <w:spacing w:line="207" w:lineRule="exact"/>
              <w:ind w:left="70" w:right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...</w:t>
            </w:r>
          </w:p>
        </w:tc>
      </w:tr>
    </w:tbl>
    <w:p w14:paraId="62EB66C4">
      <w:pPr>
        <w:pStyle w:val="2"/>
        <w:numPr>
          <w:ilvl w:val="0"/>
          <w:numId w:val="5"/>
        </w:numPr>
        <w:tabs>
          <w:tab w:val="left" w:pos="524"/>
        </w:tabs>
        <w:spacing w:before="230" w:after="0" w:line="240" w:lineRule="auto"/>
        <w:ind w:left="524" w:right="0" w:hanging="433"/>
        <w:jc w:val="left"/>
        <w:rPr>
          <w:rFonts w:hint="default" w:ascii="Times New Roman" w:hAnsi="Times New Roman" w:cs="Times New Roman"/>
        </w:rPr>
      </w:pPr>
      <w:bookmarkStart w:id="21" w:name="(c) Extract the Final Learned Policy"/>
      <w:bookmarkEnd w:id="21"/>
      <w:r>
        <w:rPr>
          <w:rFonts w:hint="default" w:ascii="Times New Roman" w:hAnsi="Times New Roman" w:cs="Times New Roman"/>
        </w:rPr>
        <w:t>Extract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Final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Learned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Policy</w:t>
      </w:r>
    </w:p>
    <w:p w14:paraId="185EC50E">
      <w:pPr>
        <w:spacing w:before="283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 learned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obtained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selecting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action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having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maximum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Q-value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 every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state.</w:t>
      </w:r>
    </w:p>
    <w:p w14:paraId="5990B70A">
      <w:pPr>
        <w:pStyle w:val="8"/>
        <w:spacing w:before="9"/>
        <w:rPr>
          <w:rFonts w:hint="default" w:ascii="Times New Roman" w:hAnsi="Times New Roman" w:cs="Times New Roman"/>
          <w:sz w:val="24"/>
        </w:rPr>
      </w:pPr>
    </w:p>
    <w:p w14:paraId="391F4665">
      <w:pPr>
        <w:pStyle w:val="8"/>
        <w:spacing w:before="1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Extract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final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policy</w:t>
      </w:r>
    </w:p>
    <w:p w14:paraId="3540756B">
      <w:pPr>
        <w:pStyle w:val="8"/>
        <w:spacing w:before="4" w:line="477" w:lineRule="auto"/>
        <w:ind w:left="91" w:right="65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policy = np.argmax(Q, axis=1) print("\nFinal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Learned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Policy:") for state in range(STATES):</w:t>
      </w:r>
    </w:p>
    <w:p w14:paraId="71297531">
      <w:pPr>
        <w:pStyle w:val="8"/>
        <w:spacing w:before="6"/>
        <w:ind w:left="1052" w:right="6385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state == goal: print(f"S{state}: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>GOAL")</w:t>
      </w:r>
    </w:p>
    <w:p w14:paraId="7B07DBD6">
      <w:pPr>
        <w:pStyle w:val="8"/>
        <w:spacing w:before="224" w:line="244" w:lineRule="auto"/>
        <w:ind w:left="1052" w:right="5730" w:hanging="4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 state in obstacles: print(f"S{state}: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>OBSTACLE")</w:t>
      </w:r>
    </w:p>
    <w:p w14:paraId="48D6C290">
      <w:pPr>
        <w:pStyle w:val="8"/>
        <w:spacing w:before="219"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else:</w:t>
      </w:r>
    </w:p>
    <w:p w14:paraId="2206E9EF">
      <w:pPr>
        <w:pStyle w:val="8"/>
        <w:spacing w:line="226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print(f"S{state}: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{ACTIONS[policy[state]]}")</w:t>
      </w:r>
    </w:p>
    <w:p w14:paraId="6D0C89B8">
      <w:pPr>
        <w:spacing w:before="221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22" w:name="Display Policy as a Grid"/>
      <w:bookmarkEnd w:id="22"/>
      <w:r>
        <w:rPr>
          <w:rFonts w:hint="default" w:ascii="Times New Roman" w:hAnsi="Times New Roman" w:cs="Times New Roman"/>
          <w:sz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Grid</w:t>
      </w:r>
    </w:p>
    <w:p w14:paraId="6B73FB30">
      <w:pPr>
        <w:pStyle w:val="8"/>
        <w:spacing w:before="7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print("\nPolicy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Grid:")</w:t>
      </w:r>
    </w:p>
    <w:p w14:paraId="6FE17CFE">
      <w:pPr>
        <w:pStyle w:val="8"/>
        <w:spacing w:before="224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symbols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{</w:t>
      </w:r>
    </w:p>
    <w:p w14:paraId="100576D1">
      <w:pPr>
        <w:pStyle w:val="8"/>
        <w:spacing w:before="4"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'Up':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'↑',</w:t>
      </w:r>
    </w:p>
    <w:p w14:paraId="63B65BDE">
      <w:pPr>
        <w:pStyle w:val="8"/>
        <w:spacing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'Down':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'↓',</w:t>
      </w:r>
    </w:p>
    <w:p w14:paraId="53C8DC1F">
      <w:pPr>
        <w:pStyle w:val="8"/>
        <w:spacing w:line="226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'Left':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'←',</w:t>
      </w:r>
    </w:p>
    <w:p w14:paraId="5536D089">
      <w:pPr>
        <w:pStyle w:val="8"/>
        <w:spacing w:line="224" w:lineRule="exact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'Right':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'→'</w:t>
      </w:r>
    </w:p>
    <w:p w14:paraId="66530ECE">
      <w:pPr>
        <w:spacing w:before="2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10"/>
          <w:sz w:val="20"/>
        </w:rPr>
        <w:t>}</w:t>
      </w:r>
    </w:p>
    <w:p w14:paraId="38FE3765">
      <w:pPr>
        <w:pStyle w:val="8"/>
        <w:spacing w:before="2"/>
        <w:rPr>
          <w:rFonts w:hint="default" w:ascii="Times New Roman" w:hAnsi="Times New Roman" w:cs="Times New Roman"/>
        </w:rPr>
      </w:pPr>
    </w:p>
    <w:p w14:paraId="215A84CA">
      <w:pPr>
        <w:pStyle w:val="8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row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2"/>
        </w:rPr>
        <w:t xml:space="preserve"> range(ROWS):</w:t>
      </w:r>
    </w:p>
    <w:p w14:paraId="4472986D">
      <w:pPr>
        <w:pStyle w:val="8"/>
        <w:spacing w:after="0"/>
        <w:rPr>
          <w:rFonts w:hint="default" w:ascii="Times New Roman" w:hAnsi="Times New Roman" w:cs="Times New Roman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p w14:paraId="09C61975">
      <w:pPr>
        <w:pStyle w:val="8"/>
        <w:spacing w:before="87"/>
        <w:ind w:left="5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2"/>
        </w:rPr>
        <w:t xml:space="preserve"> range(COLS):</w:t>
      </w:r>
    </w:p>
    <w:p w14:paraId="45279553">
      <w:pPr>
        <w:pStyle w:val="8"/>
        <w:spacing w:before="3"/>
        <w:rPr>
          <w:rFonts w:hint="default" w:ascii="Times New Roman" w:hAnsi="Times New Roman" w:cs="Times New Roman"/>
        </w:rPr>
      </w:pPr>
    </w:p>
    <w:p w14:paraId="6C284778">
      <w:pPr>
        <w:pStyle w:val="8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row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COLS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col</w:t>
      </w:r>
    </w:p>
    <w:p w14:paraId="1F193B2D">
      <w:pPr>
        <w:pStyle w:val="8"/>
        <w:spacing w:before="225"/>
        <w:ind w:left="1532" w:right="7164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goal: symbol = 'G'</w:t>
      </w:r>
    </w:p>
    <w:p w14:paraId="44503C1B">
      <w:pPr>
        <w:pStyle w:val="8"/>
        <w:spacing w:before="2"/>
        <w:rPr>
          <w:rFonts w:hint="default" w:ascii="Times New Roman" w:hAnsi="Times New Roman" w:cs="Times New Roman"/>
        </w:rPr>
      </w:pPr>
    </w:p>
    <w:p w14:paraId="0F309E2B">
      <w:pPr>
        <w:pStyle w:val="8"/>
        <w:ind w:left="1532" w:right="6385" w:hanging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state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obstacles: symbol = 'X'</w:t>
      </w:r>
    </w:p>
    <w:p w14:paraId="4B6AEB4A">
      <w:pPr>
        <w:pStyle w:val="8"/>
        <w:spacing w:before="224" w:line="226" w:lineRule="exact"/>
        <w:ind w:left="105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else:</w:t>
      </w:r>
    </w:p>
    <w:p w14:paraId="6313711A">
      <w:pPr>
        <w:pStyle w:val="8"/>
        <w:spacing w:line="244" w:lineRule="auto"/>
        <w:ind w:left="1532" w:right="51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ACTIONS[policy[state]] symbol = symbols[action]</w:t>
      </w:r>
    </w:p>
    <w:p w14:paraId="506376F7">
      <w:pPr>
        <w:pStyle w:val="8"/>
        <w:spacing w:before="219" w:line="477" w:lineRule="auto"/>
        <w:ind w:left="571" w:right="5730"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print(f"{symbol:^5}",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end='') </w:t>
      </w:r>
      <w:r>
        <w:rPr>
          <w:rFonts w:hint="default" w:ascii="Times New Roman" w:hAnsi="Times New Roman" w:cs="Times New Roman"/>
          <w:spacing w:val="-2"/>
        </w:rPr>
        <w:t>print()</w:t>
      </w:r>
    </w:p>
    <w:p w14:paraId="621B4161">
      <w:pPr>
        <w:spacing w:before="54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typical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learned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policy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will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look approximately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like:</w:t>
      </w:r>
    </w:p>
    <w:p w14:paraId="4D5A8C5E">
      <w:pPr>
        <w:pStyle w:val="8"/>
        <w:spacing w:before="9"/>
        <w:rPr>
          <w:rFonts w:hint="default" w:ascii="Times New Roman" w:hAnsi="Times New Roman" w:cs="Times New Roman"/>
          <w:sz w:val="24"/>
        </w:rPr>
      </w:pPr>
    </w:p>
    <w:p w14:paraId="7F86C468">
      <w:pPr>
        <w:tabs>
          <w:tab w:val="left" w:pos="811"/>
          <w:tab w:val="left" w:pos="1532"/>
          <w:tab w:val="left" w:pos="2252"/>
          <w:tab w:val="left" w:pos="297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69850</wp:posOffset>
                </wp:positionV>
                <wp:extent cx="381000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64.55pt;margin-top:5.5pt;height:0.1pt;width:30pt;mso-position-horizontal-relative:page;z-index:-251646976;mso-width-relative:page;mso-height-relative:page;" filled="f" stroked="t" coordsize="381000,1" o:gfxdata="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545e+tIAAAAJAQAADwAAAAAAAAABACAAAAAi&#10;AAAAZHJzL2Rvd25yZXYueG1sUEsBAhQAFAAAAAgAh07iQMja0dYQAgAAeAQAAA4AAAAAAAAAAQAg&#10;AAAAIQEAAGRycy9lMm9Eb2MueG1sUEsFBgAAAAAGAAYAWQEAAKM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1277620</wp:posOffset>
                </wp:positionH>
                <wp:positionV relativeFrom="paragraph">
                  <wp:posOffset>69850</wp:posOffset>
                </wp:positionV>
                <wp:extent cx="381000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100.6pt;margin-top:5.5pt;height:0.1pt;width:30pt;mso-position-horizontal-relative:page;z-index:-251646976;mso-width-relative:page;mso-height-relative:page;" filled="f" stroked="t" coordsize="381000,1" o:gfxdata="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dI/xnTAAAACQEAAA8AAAAAAAAAAQAgAAAA&#10;IgAAAGRycy9kb3ducmV2LnhtbFBLAQIUABQAAAAIAIdO4kBzn4WpEAIAAHgEAAAOAAAAAAAAAAEA&#10;IAAAACIBAABkcnMvZTJvRG9jLnhtbFBLBQYAAAAABgAGAFkBAACkBQAAAAA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69850</wp:posOffset>
                </wp:positionV>
                <wp:extent cx="381000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136.6pt;margin-top:5.5pt;height:0.1pt;width:30pt;mso-position-horizontal-relative:page;z-index:-251645952;mso-width-relative:page;mso-height-relative:page;" filled="f" stroked="t" coordsize="381000,1" o:gfxdata="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XjNKtUAAAAJAQAADwAAAAAAAAABACAA&#10;AAAiAAAAZHJzL2Rvd25yZXYueG1sUEsBAhQAFAAAAAgAh07iQCVemTU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2192020</wp:posOffset>
                </wp:positionH>
                <wp:positionV relativeFrom="paragraph">
                  <wp:posOffset>69850</wp:posOffset>
                </wp:positionV>
                <wp:extent cx="381000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172.6pt;margin-top:5.5pt;height:0.1pt;width:30pt;mso-position-horizontal-relative:page;z-index:-251645952;mso-width-relative:page;mso-height-relative:page;" filled="f" stroked="t" coordsize="381000,1" o:gfxdata="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e7uqdUAAAAJAQAADwAAAAAAAAABACAA&#10;AAAiAAAAZHJzL2Rvd25yZXYueG1sUEsBAhQAFAAAAAgAh07iQDML7Ww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141EA37D">
      <w:pPr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→</w:t>
      </w:r>
      <w:r>
        <w:rPr>
          <w:rFonts w:hint="default" w:ascii="Times New Roman" w:hAnsi="Times New Roman" w:cs="Times New Roman"/>
          <w:spacing w:val="57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→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→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↓</w:t>
      </w:r>
      <w:r>
        <w:rPr>
          <w:rFonts w:hint="default" w:ascii="Times New Roman" w:hAnsi="Times New Roman" w:cs="Times New Roman"/>
          <w:spacing w:val="58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-10"/>
          <w:sz w:val="20"/>
        </w:rPr>
        <w:t>|</w:t>
      </w:r>
    </w:p>
    <w:p w14:paraId="449D9EC7">
      <w:pPr>
        <w:tabs>
          <w:tab w:val="left" w:pos="811"/>
          <w:tab w:val="left" w:pos="1532"/>
          <w:tab w:val="left" w:pos="2252"/>
          <w:tab w:val="left" w:pos="297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64.55pt;margin-top:5.45pt;height:0.1pt;width:30pt;mso-position-horizontal-relative:page;z-index:-251644928;mso-width-relative:page;mso-height-relative:page;" filled="f" stroked="t" coordsize="381000,1" o:gfxdata="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nooPNQAAAAJAQAADwAAAAAAAAABACAA&#10;AAAiAAAAZHJzL2Rvd25yZXYueG1sUEsBAhQAFAAAAAgAh07iQGXK8fARAgAAeAQAAA4AAAAAAAAA&#10;AQAgAAAAIw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1277620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00.6pt;margin-top:5.45pt;height:0.1pt;width:30pt;mso-position-horizontal-relative:page;z-index:-251644928;mso-width-relative:page;mso-height-relative:page;" filled="f" stroked="t" coordsize="381000,1" o:gfxdata="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q8id/UAAAACQEAAA8AAAAAAAAAAQAgAAAA&#10;IgAAAGRycy9kb3ducmV2LnhtbFBLAQIUABQAAAAIAIdO4kAF/LnVDwIAAHgEAAAOAAAAAAAAAAEA&#10;IAAAACMBAABkcnMvZTJvRG9jLnhtbFBLBQYAAAAABgAGAFkBAACkBQAAAAA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36.6pt;margin-top:5.45pt;height:0.1pt;width:30pt;mso-position-horizontal-relative:page;z-index:-251643904;mso-width-relative:page;mso-height-relative:page;" filled="f" stroked="t" coordsize="381000,1" o:gfxdata="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Iy77NUAAAAJAQAADwAAAAAAAAABACAA&#10;AAAiAAAAZHJzL2Rvd25yZXYueG1sUEsBAhQAFAAAAAgAh07iQFM9pUk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2192020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172.6pt;margin-top:5.45pt;height:0.1pt;width:30pt;mso-position-horizontal-relative:page;z-index:-251643904;mso-width-relative:page;mso-height-relative:page;" filled="f" stroked="t" coordsize="381000,1" o:gfxdata="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BqYb9UAAAAJAQAADwAAAAAAAAABACAA&#10;AAAiAAAAZHJzL2Rvd25yZXYueG1sUEsBAhQAFAAAAAgAh07iQOh48TY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6851E05F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  <w:spacing w:val="57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0986885F">
      <w:pPr>
        <w:tabs>
          <w:tab w:val="left" w:pos="811"/>
          <w:tab w:val="left" w:pos="1532"/>
          <w:tab w:val="left" w:pos="2252"/>
          <w:tab w:val="left" w:pos="2972"/>
        </w:tabs>
        <w:spacing w:before="4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72390</wp:posOffset>
                </wp:positionV>
                <wp:extent cx="381000" cy="127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64.55pt;margin-top:5.7pt;height:0.1pt;width:30pt;mso-position-horizontal-relative:page;z-index:-251642880;mso-width-relative:page;mso-height-relative:page;" filled="f" stroked="t" coordsize="381000,1" o:gfxdata="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S22Yr1AAAAAkBAAAPAAAAAAAAAAEAIAAA&#10;ACIAAABkcnMvZG93bnJldi54bWxQSwECFAAUAAAACACHTuJAvrntqhACAAB4BAAADgAAAAAAAAAB&#10;ACAAAAAjAQAAZHJzL2Uyb0RvYy54bWxQSwUGAAAAAAYABgBZAQAApQUAAAAA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1277620</wp:posOffset>
                </wp:positionH>
                <wp:positionV relativeFrom="paragraph">
                  <wp:posOffset>72390</wp:posOffset>
                </wp:positionV>
                <wp:extent cx="381000" cy="127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100.6pt;margin-top:5.7pt;height:0.1pt;width:30pt;mso-position-horizontal-relative:page;z-index:-251642880;mso-width-relative:page;mso-height-relative:page;" filled="f" stroked="t" coordsize="381000,1" o:gfxdata="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h3HyNQAAAAJAQAADwAAAAAAAAABACAA&#10;AAAiAAAAZHJzL2Rvd25yZXYueG1sUEsBAhQAFAAAAAgAh07iQJ7zWcgRAgAAeAQAAA4AAAAAAAAA&#10;AQAgAAAAIw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72390</wp:posOffset>
                </wp:positionV>
                <wp:extent cx="381000" cy="127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136.6pt;margin-top:5.7pt;height:0.1pt;width:30pt;mso-position-horizontal-relative:page;z-index:-251641856;mso-width-relative:page;mso-height-relative:page;" filled="f" stroked="t" coordsize="381000,1" o:gfxdata="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C31+9UAAAAJAQAADwAAAAAAAAABACAA&#10;AAAiAAAAZHJzL2Rvd25yZXYueG1sUEsBAhQAFAAAAAgAh07iQMgyRVQ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2192020</wp:posOffset>
                </wp:positionH>
                <wp:positionV relativeFrom="paragraph">
                  <wp:posOffset>72390</wp:posOffset>
                </wp:positionV>
                <wp:extent cx="381000" cy="1270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172.6pt;margin-top:5.7pt;height:0.1pt;width:30pt;mso-position-horizontal-relative:page;z-index:-251641856;mso-width-relative:page;mso-height-relative:page;" filled="f" stroked="t" coordsize="381000,1" o:gfxdata="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LvWeNUAAAAJAQAADwAAAAAAAAABACAA&#10;AAAiAAAAZHJzL2Rvd25yZXYueG1sUEsBAhQAFAAAAAgAh07iQHN3ESs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6FE61723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7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33CBE00A">
      <w:pPr>
        <w:tabs>
          <w:tab w:val="left" w:pos="811"/>
          <w:tab w:val="left" w:pos="1532"/>
          <w:tab w:val="left" w:pos="2252"/>
          <w:tab w:val="left" w:pos="297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64.55pt;margin-top:5.45pt;height:0.1pt;width:30pt;mso-position-horizontal-relative:page;z-index:-251640832;mso-width-relative:page;mso-height-relative:page;" filled="f" stroked="t" coordsize="381000,1" o:gfxdata="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qeig81AAAAAkBAAAPAAAAAAAAAAEAIAAA&#10;ACIAAABkcnMvZG93bnJldi54bWxQSwECFAAUAAAACACHTuJAJbYNtxACAAB4BAAADgAAAAAAAAAB&#10;ACAAAAAjAQAAZHJzL2Uyb0RvYy54bWxQSwUGAAAAAAYABgBZAQAApQUAAAAA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1277620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100.6pt;margin-top:5.45pt;height:0.1pt;width:30pt;mso-position-horizontal-relative:page;z-index:-251640832;mso-width-relative:page;mso-height-relative:page;" filled="f" stroked="t" coordsize="381000,1" o:gfxdata="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vInf1AAAAAkBAAAPAAAAAAAAAAEAIAAA&#10;ACIAAABkcnMvZG93bnJldi54bWxQSwECFAAUAAAACACHTuJAM+N57hACAAB4BAAADgAAAAAAAAAB&#10;ACAAAAAjAQAAZHJzL2Uyb0RvYy54bWxQSwUGAAAAAAYABgBZAQAApQUAAAAA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136.6pt;margin-top:5.45pt;height:0.1pt;width:30pt;mso-position-horizontal-relative:page;z-index:-251639808;mso-width-relative:page;mso-height-relative:page;" filled="f" stroked="t" coordsize="381000,1" o:gfxdata="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yMu+zVAAAACQEAAA8AAAAAAAAAAQAg&#10;AAAAIgAAAGRycy9kb3ducmV2LnhtbFBLAQIUABQAAAAIAIdO4kBlImVyEQIAAHgEAAAOAAAAAAAA&#10;AAEAIAAAACQBAABkcnMvZTJvRG9jLnhtbFBLBQYAAAAABgAGAFkBAACnBQAAAAA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2192020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172.6pt;margin-top:5.45pt;height:0.1pt;width:30pt;mso-position-horizontal-relative:page;z-index:-251639808;mso-width-relative:page;mso-height-relative:page;" filled="f" stroked="t" coordsize="381000,1" o:gfxdata="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BqYb9UAAAAJAQAADwAAAAAAAAABACAA&#10;AAAiAAAAZHJzL2Rvd25yZXYueG1sUEsBAhQAFAAAAAgAh07iQIdote4QAgAAeAQAAA4AAAAAAAAA&#10;AQAgAAAAJA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bookmarkStart w:id="26" w:name="_GoBack"/>
      <w:bookmarkEnd w:id="26"/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15F1CE1D">
      <w:pPr>
        <w:pStyle w:val="8"/>
        <w:spacing w:line="226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7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</w:rPr>
        <w:t>G</w:t>
      </w:r>
      <w:r>
        <w:rPr>
          <w:rFonts w:hint="default" w:ascii="Times New Roman" w:hAnsi="Times New Roman" w:cs="Times New Roman"/>
          <w:spacing w:val="58"/>
          <w:w w:val="150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|</w:t>
      </w:r>
    </w:p>
    <w:p w14:paraId="1A5FEDB6">
      <w:pPr>
        <w:tabs>
          <w:tab w:val="left" w:pos="811"/>
          <w:tab w:val="left" w:pos="1532"/>
          <w:tab w:val="left" w:pos="2252"/>
          <w:tab w:val="left" w:pos="2972"/>
        </w:tabs>
        <w:spacing w:before="0" w:line="226" w:lineRule="exact"/>
        <w:ind w:left="91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64.55pt;margin-top:5.45pt;height:0.1pt;width:30pt;mso-position-horizontal-relative:page;z-index:-251638784;mso-width-relative:page;mso-height-relative:page;" filled="f" stroked="t" coordsize="381000,1" o:gfxdata="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nooPNQAAAAJAQAADwAAAAAAAAABACAA&#10;AAAiAAAAZHJzL2Rvd25yZXYueG1sUEsBAhQAFAAAAAgAh07iQNGpqXIRAgAAeAQAAA4AAAAAAAAA&#10;AQAgAAAAIwEAAGRycy9lMm9Eb2MueG1sUEsFBgAAAAAGAAYAWQEAAKYFAAAAAA=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1277620</wp:posOffset>
                </wp:positionH>
                <wp:positionV relativeFrom="paragraph">
                  <wp:posOffset>69215</wp:posOffset>
                </wp:positionV>
                <wp:extent cx="381635" cy="1270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>
                              <a:moveTo>
                                <a:pt x="0" y="0"/>
                              </a:moveTo>
                              <a:lnTo>
                                <a:pt x="381622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100.6pt;margin-top:5.45pt;height:0.1pt;width:30.05pt;mso-position-horizontal-relative:page;z-index:-251638784;mso-width-relative:page;mso-height-relative:page;" filled="f" stroked="t" coordsize="381635,1" o:gfxdata="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zCo81gAAAAkBAAAPAAAAAAAA&#10;AAEAIAAAACIAAABkcnMvZG93bnJldi54bWxQSwECFAAUAAAACACHTuJARTUIrxQCAAB4BAAADgAA&#10;AAAAAAABACAAAAAlAQAAZHJzL2Uyb0RvYy54bWxQSwUGAAAAAAYABgBZAQAAqwUAAAAA&#10;" path="m0,0l381622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136.6pt;margin-top:5.45pt;height:0.1pt;width:30pt;mso-position-horizontal-relative:page;z-index:-251637760;mso-width-relative:page;mso-height-relative:page;" filled="f" stroked="t" coordsize="381000,1" o:gfxdata="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yMu+zVAAAACQEAAA8AAAAAAAAAAQAg&#10;AAAAIgAAAGRycy9kb3ducmV2LnhtbFBLAQIUABQAAAAIAIdO4kA8LeGREQIAAHgEAAAOAAAAAAAA&#10;AAEAIAAAACQBAABkcnMvZTJvRG9jLnhtbFBLBQYAAAAABgAGAFkBAACnBQAAAAA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2192020</wp:posOffset>
                </wp:positionH>
                <wp:positionV relativeFrom="paragraph">
                  <wp:posOffset>69215</wp:posOffset>
                </wp:positionV>
                <wp:extent cx="381000" cy="127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1000" y="0"/>
                              </a:lnTo>
                            </a:path>
                          </a:pathLst>
                        </a:custGeom>
                        <a:ln w="755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172.6pt;margin-top:5.45pt;height:0.1pt;width:30pt;mso-position-horizontal-relative:page;z-index:-251637760;mso-width-relative:page;mso-height-relative:page;" filled="f" stroked="t" coordsize="381000,1" o:gfxdata="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wamG/VAAAACQEAAA8AAAAAAAAAAQAg&#10;AAAAIgAAAGRycy9kb3ducmV2LnhtbFBLAQIUABQAAAAIAIdO4kAcZ1XzEQIAAHgEAAAOAAAAAAAA&#10;AAEAIAAAACQBAABkcnMvZTJvRG9jLnhtbFBLBQYAAAAABgAGAFkBAACnBQAAAAA=&#10;" path="m0,0l381000,0e">
                <v:fill on="f" focussize="0,0"/>
                <v:stroke weight="0.5946456692913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+</w:t>
      </w:r>
    </w:p>
    <w:p w14:paraId="5701870F">
      <w:pPr>
        <w:pStyle w:val="8"/>
        <w:spacing w:before="51"/>
        <w:rPr>
          <w:rFonts w:hint="default" w:ascii="Times New Roman" w:hAnsi="Times New Roman" w:cs="Times New Roman"/>
        </w:rPr>
      </w:pPr>
    </w:p>
    <w:p w14:paraId="322B989D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exact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arrows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may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differ depending on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random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training </w:t>
      </w:r>
      <w:r>
        <w:rPr>
          <w:rFonts w:hint="default" w:ascii="Times New Roman" w:hAnsi="Times New Roman" w:cs="Times New Roman"/>
          <w:spacing w:val="-2"/>
          <w:sz w:val="24"/>
        </w:rPr>
        <w:t>process.</w:t>
      </w:r>
    </w:p>
    <w:p w14:paraId="76CBC5D4">
      <w:pPr>
        <w:pStyle w:val="8"/>
        <w:spacing w:before="236"/>
        <w:rPr>
          <w:rFonts w:hint="default" w:ascii="Times New Roman" w:hAnsi="Times New Roman" w:cs="Times New Roman"/>
          <w:sz w:val="24"/>
        </w:rPr>
      </w:pPr>
    </w:p>
    <w:p w14:paraId="5DBFC230">
      <w:pPr>
        <w:pStyle w:val="3"/>
        <w:rPr>
          <w:rFonts w:hint="default" w:ascii="Times New Roman" w:hAnsi="Times New Roman" w:cs="Times New Roman"/>
        </w:rPr>
      </w:pPr>
      <w:bookmarkStart w:id="23" w:name="Plot Cumulative Reward"/>
      <w:bookmarkEnd w:id="23"/>
      <w:r>
        <w:rPr>
          <w:rFonts w:hint="default" w:ascii="Times New Roman" w:hAnsi="Times New Roman" w:cs="Times New Roman"/>
        </w:rPr>
        <w:t>Plot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Cumulative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Reward</w:t>
      </w:r>
    </w:p>
    <w:p w14:paraId="03925E3B">
      <w:pPr>
        <w:pStyle w:val="8"/>
        <w:spacing w:before="8" w:line="477" w:lineRule="auto"/>
        <w:ind w:left="91" w:right="716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plt.figure(figsize=(10,</w:t>
      </w:r>
      <w:r>
        <w:rPr>
          <w:rFonts w:hint="default" w:ascii="Times New Roman" w:hAnsi="Times New Roman" w:cs="Times New Roman"/>
          <w:spacing w:val="-32"/>
        </w:rPr>
        <w:t xml:space="preserve"> </w:t>
      </w:r>
      <w:r>
        <w:rPr>
          <w:rFonts w:hint="default" w:ascii="Times New Roman" w:hAnsi="Times New Roman" w:cs="Times New Roman"/>
        </w:rPr>
        <w:t xml:space="preserve">5)) </w:t>
      </w:r>
      <w:r>
        <w:rPr>
          <w:rFonts w:hint="default" w:ascii="Times New Roman" w:hAnsi="Times New Roman" w:cs="Times New Roman"/>
          <w:spacing w:val="-2"/>
        </w:rPr>
        <w:t>plt.plot(episode_rewards)</w:t>
      </w:r>
    </w:p>
    <w:p w14:paraId="3D069ADA">
      <w:pPr>
        <w:pStyle w:val="8"/>
        <w:spacing w:before="5"/>
        <w:ind w:left="91" w:right="56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plt.xlabel("Episode") </w:t>
      </w:r>
      <w:r>
        <w:rPr>
          <w:rFonts w:hint="default" w:ascii="Times New Roman" w:hAnsi="Times New Roman" w:cs="Times New Roman"/>
        </w:rPr>
        <w:t>plt.ylabel("Cumulative Reward") plt.title("Cumulative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Reward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per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 xml:space="preserve">Episode") </w:t>
      </w:r>
      <w:r>
        <w:rPr>
          <w:rFonts w:hint="default" w:ascii="Times New Roman" w:hAnsi="Times New Roman" w:cs="Times New Roman"/>
          <w:spacing w:val="-2"/>
        </w:rPr>
        <w:t>plt.grid(True)</w:t>
      </w:r>
    </w:p>
    <w:p w14:paraId="690A32F4">
      <w:pPr>
        <w:pStyle w:val="8"/>
        <w:spacing w:before="1"/>
        <w:rPr>
          <w:rFonts w:hint="default" w:ascii="Times New Roman" w:hAnsi="Times New Roman" w:cs="Times New Roman"/>
        </w:rPr>
      </w:pPr>
    </w:p>
    <w:p w14:paraId="445A04FF">
      <w:pPr>
        <w:pStyle w:val="8"/>
        <w:spacing w:line="221" w:lineRule="exact"/>
        <w:ind w:left="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plt.show()</w:t>
      </w:r>
    </w:p>
    <w:p w14:paraId="0297C830">
      <w:pPr>
        <w:spacing w:before="0" w:line="271" w:lineRule="exact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bookmarkStart w:id="24" w:name="Convergence Behaviour"/>
      <w:bookmarkEnd w:id="24"/>
      <w:r>
        <w:rPr>
          <w:rFonts w:hint="default" w:ascii="Times New Roman" w:hAnsi="Times New Roman" w:cs="Times New Roman"/>
          <w:sz w:val="24"/>
        </w:rPr>
        <w:t>Convergence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Behaviour</w:t>
      </w:r>
    </w:p>
    <w:p w14:paraId="35024D0A">
      <w:pPr>
        <w:pStyle w:val="8"/>
        <w:spacing w:before="5"/>
        <w:rPr>
          <w:rFonts w:hint="default" w:ascii="Times New Roman" w:hAnsi="Times New Roman" w:cs="Times New Roman"/>
          <w:sz w:val="24"/>
        </w:rPr>
      </w:pPr>
    </w:p>
    <w:p w14:paraId="6EF6A185">
      <w:pPr>
        <w:spacing w:before="0" w:line="242" w:lineRule="auto"/>
        <w:ind w:left="91" w:right="31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Initially,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agent has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 knowledge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about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environment because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Q-values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zero.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Therefore,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it explores different actions and receives several negative rewards.</w:t>
      </w:r>
    </w:p>
    <w:p w14:paraId="772F4D0D">
      <w:pPr>
        <w:pStyle w:val="8"/>
        <w:spacing w:before="2"/>
        <w:rPr>
          <w:rFonts w:hint="default" w:ascii="Times New Roman" w:hAnsi="Times New Roman" w:cs="Times New Roman"/>
          <w:sz w:val="24"/>
        </w:rPr>
      </w:pPr>
    </w:p>
    <w:p w14:paraId="3D596297">
      <w:pPr>
        <w:spacing w:before="0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training </w:t>
      </w:r>
      <w:r>
        <w:rPr>
          <w:rFonts w:hint="default" w:ascii="Times New Roman" w:hAnsi="Times New Roman" w:cs="Times New Roman"/>
          <w:spacing w:val="-2"/>
          <w:sz w:val="24"/>
        </w:rPr>
        <w:t>progresses:</w:t>
      </w:r>
    </w:p>
    <w:p w14:paraId="38249528">
      <w:pPr>
        <w:pStyle w:val="8"/>
        <w:spacing w:before="10"/>
        <w:rPr>
          <w:rFonts w:hint="default" w:ascii="Times New Roman" w:hAnsi="Times New Roman" w:cs="Times New Roman"/>
          <w:sz w:val="24"/>
        </w:rPr>
      </w:pPr>
    </w:p>
    <w:p w14:paraId="31FCECC6">
      <w:pPr>
        <w:pStyle w:val="11"/>
        <w:numPr>
          <w:ilvl w:val="0"/>
          <w:numId w:val="7"/>
        </w:numPr>
        <w:tabs>
          <w:tab w:val="left" w:pos="811"/>
        </w:tabs>
        <w:spacing w:before="0" w:after="0" w:line="240" w:lineRule="auto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agent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discovers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goal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state.</w:t>
      </w:r>
    </w:p>
    <w:p w14:paraId="7033560C">
      <w:pPr>
        <w:pStyle w:val="11"/>
        <w:numPr>
          <w:ilvl w:val="0"/>
          <w:numId w:val="7"/>
        </w:numPr>
        <w:tabs>
          <w:tab w:val="left" w:pos="811"/>
        </w:tabs>
        <w:spacing w:before="1" w:after="0" w:line="232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Positive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reward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information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propagates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backward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through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Q-</w:t>
      </w:r>
      <w:r>
        <w:rPr>
          <w:rFonts w:hint="default" w:ascii="Times New Roman" w:hAnsi="Times New Roman" w:cs="Times New Roman"/>
          <w:spacing w:val="-2"/>
          <w:sz w:val="20"/>
        </w:rPr>
        <w:t>table.</w:t>
      </w:r>
    </w:p>
    <w:p w14:paraId="6189818D">
      <w:pPr>
        <w:pStyle w:val="11"/>
        <w:numPr>
          <w:ilvl w:val="0"/>
          <w:numId w:val="7"/>
        </w:numPr>
        <w:tabs>
          <w:tab w:val="left" w:pos="811"/>
        </w:tabs>
        <w:spacing w:before="0" w:after="0" w:line="232" w:lineRule="exact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Actions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leading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toward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goal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receive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higher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Q-</w:t>
      </w:r>
      <w:r>
        <w:rPr>
          <w:rFonts w:hint="default" w:ascii="Times New Roman" w:hAnsi="Times New Roman" w:cs="Times New Roman"/>
          <w:spacing w:val="-2"/>
          <w:sz w:val="20"/>
        </w:rPr>
        <w:t>values.</w:t>
      </w:r>
    </w:p>
    <w:p w14:paraId="5F58547F">
      <w:pPr>
        <w:pStyle w:val="11"/>
        <w:numPr>
          <w:ilvl w:val="0"/>
          <w:numId w:val="7"/>
        </w:numPr>
        <w:tabs>
          <w:tab w:val="left" w:pos="811"/>
        </w:tabs>
        <w:spacing w:before="1" w:after="0" w:line="240" w:lineRule="auto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agent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gradually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avoids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unnecessary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movements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obstacles.</w:t>
      </w:r>
    </w:p>
    <w:p w14:paraId="5AF53053">
      <w:pPr>
        <w:pStyle w:val="11"/>
        <w:numPr>
          <w:ilvl w:val="0"/>
          <w:numId w:val="7"/>
        </w:numPr>
        <w:tabs>
          <w:tab w:val="left" w:pos="811"/>
        </w:tabs>
        <w:spacing w:before="1" w:after="0" w:line="240" w:lineRule="auto"/>
        <w:ind w:left="811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1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cumulative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reward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generally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improves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becomes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more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stable.</w:t>
      </w:r>
    </w:p>
    <w:p w14:paraId="3D164416">
      <w:pPr>
        <w:pStyle w:val="11"/>
        <w:spacing w:after="0" w:line="240" w:lineRule="auto"/>
        <w:jc w:val="left"/>
        <w:rPr>
          <w:rFonts w:hint="default" w:ascii="Times New Roman" w:hAnsi="Times New Roman" w:cs="Times New Roman"/>
          <w:sz w:val="20"/>
        </w:rPr>
        <w:sectPr>
          <w:pgSz w:w="12240" w:h="15840"/>
          <w:pgMar w:top="860" w:right="360" w:bottom="280" w:left="1080" w:header="720" w:footer="720" w:gutter="0"/>
          <w:cols w:space="720" w:num="1"/>
        </w:sectPr>
      </w:pPr>
    </w:p>
    <w:p w14:paraId="52FF8AC6">
      <w:pPr>
        <w:spacing w:before="72" w:line="242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Therefore,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Q-learning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algorithm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converges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toward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optimal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 near-optimal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after sufficient </w:t>
      </w:r>
      <w:r>
        <w:rPr>
          <w:rFonts w:hint="default" w:ascii="Times New Roman" w:hAnsi="Times New Roman" w:cs="Times New Roman"/>
          <w:spacing w:val="-2"/>
          <w:sz w:val="24"/>
        </w:rPr>
        <w:t>episodes.</w:t>
      </w:r>
    </w:p>
    <w:p w14:paraId="139DEEE0">
      <w:pPr>
        <w:pStyle w:val="8"/>
        <w:spacing w:before="233"/>
        <w:rPr>
          <w:rFonts w:hint="default" w:ascii="Times New Roman" w:hAnsi="Times New Roman" w:cs="Times New Roman"/>
          <w:sz w:val="24"/>
        </w:rPr>
      </w:pPr>
    </w:p>
    <w:p w14:paraId="77618174">
      <w:pPr>
        <w:pStyle w:val="3"/>
        <w:rPr>
          <w:rFonts w:hint="default" w:ascii="Times New Roman" w:hAnsi="Times New Roman" w:cs="Times New Roman"/>
        </w:rPr>
      </w:pPr>
      <w:bookmarkStart w:id="25" w:name="Result"/>
      <w:bookmarkEnd w:id="25"/>
      <w:r>
        <w:rPr>
          <w:rFonts w:hint="default" w:ascii="Times New Roman" w:hAnsi="Times New Roman" w:cs="Times New Roman"/>
          <w:spacing w:val="-2"/>
        </w:rPr>
        <w:t>Result</w:t>
      </w:r>
    </w:p>
    <w:p w14:paraId="29D20913">
      <w:pPr>
        <w:spacing w:before="282" w:line="240" w:lineRule="auto"/>
        <w:ind w:left="91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Q-Learning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algorithm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successfully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implemented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4×4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World.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Q-table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initialized with zeros and updated for 100 episodes using the Q-learning update rule. The Q-values at different stages demonstrated the learning process. Finally, the learned policy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was extracted from the Q-table, and the cumulative reward plot demonstrated the convergence of the agent toward a better path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 the goal.</w:t>
      </w:r>
    </w:p>
    <w:p w14:paraId="6BF6BF01">
      <w:pPr>
        <w:pStyle w:val="8"/>
        <w:rPr>
          <w:rFonts w:hint="default" w:ascii="Times New Roman" w:hAnsi="Times New Roman" w:cs="Times New Roman"/>
          <w:sz w:val="24"/>
        </w:rPr>
      </w:pPr>
    </w:p>
    <w:p w14:paraId="4404DCDE">
      <w:pPr>
        <w:pStyle w:val="8"/>
        <w:rPr>
          <w:rFonts w:hint="default" w:ascii="Times New Roman" w:hAnsi="Times New Roman" w:cs="Times New Roman"/>
          <w:sz w:val="24"/>
        </w:rPr>
      </w:pPr>
    </w:p>
    <w:p w14:paraId="4024770A">
      <w:pPr>
        <w:pStyle w:val="8"/>
        <w:rPr>
          <w:rFonts w:hint="default" w:ascii="Times New Roman" w:hAnsi="Times New Roman" w:cs="Times New Roman"/>
          <w:sz w:val="24"/>
        </w:rPr>
      </w:pPr>
    </w:p>
    <w:p w14:paraId="40FEE42F">
      <w:pPr>
        <w:pStyle w:val="8"/>
        <w:rPr>
          <w:rFonts w:hint="default" w:ascii="Times New Roman" w:hAnsi="Times New Roman" w:cs="Times New Roman"/>
          <w:sz w:val="24"/>
        </w:rPr>
      </w:pPr>
    </w:p>
    <w:p w14:paraId="254B3C0A">
      <w:pPr>
        <w:pStyle w:val="8"/>
        <w:rPr>
          <w:rFonts w:hint="default" w:ascii="Times New Roman" w:hAnsi="Times New Roman" w:cs="Times New Roman"/>
          <w:sz w:val="24"/>
        </w:rPr>
      </w:pPr>
    </w:p>
    <w:p w14:paraId="07B3209C">
      <w:pPr>
        <w:pStyle w:val="8"/>
        <w:rPr>
          <w:rFonts w:hint="default" w:ascii="Times New Roman" w:hAnsi="Times New Roman" w:cs="Times New Roman"/>
          <w:sz w:val="24"/>
        </w:rPr>
      </w:pPr>
    </w:p>
    <w:p w14:paraId="6AE4E3E8">
      <w:pPr>
        <w:pStyle w:val="8"/>
        <w:rPr>
          <w:rFonts w:hint="default" w:ascii="Times New Roman" w:hAnsi="Times New Roman" w:cs="Times New Roman"/>
          <w:sz w:val="24"/>
        </w:rPr>
      </w:pPr>
    </w:p>
    <w:p w14:paraId="34F3E28E">
      <w:pPr>
        <w:pStyle w:val="8"/>
        <w:rPr>
          <w:rFonts w:hint="default" w:ascii="Times New Roman" w:hAnsi="Times New Roman" w:cs="Times New Roman"/>
          <w:sz w:val="24"/>
        </w:rPr>
      </w:pPr>
    </w:p>
    <w:p w14:paraId="335956B3">
      <w:pPr>
        <w:pStyle w:val="8"/>
        <w:rPr>
          <w:rFonts w:hint="default" w:ascii="Times New Roman" w:hAnsi="Times New Roman" w:cs="Times New Roman"/>
          <w:sz w:val="24"/>
        </w:rPr>
      </w:pPr>
    </w:p>
    <w:p w14:paraId="28052895">
      <w:pPr>
        <w:pStyle w:val="8"/>
        <w:rPr>
          <w:rFonts w:hint="default" w:ascii="Times New Roman" w:hAnsi="Times New Roman" w:cs="Times New Roman"/>
          <w:sz w:val="24"/>
        </w:rPr>
      </w:pPr>
    </w:p>
    <w:p w14:paraId="0BD77AC8">
      <w:pPr>
        <w:pStyle w:val="8"/>
        <w:rPr>
          <w:rFonts w:hint="default" w:ascii="Times New Roman" w:hAnsi="Times New Roman" w:cs="Times New Roman"/>
          <w:sz w:val="24"/>
        </w:rPr>
      </w:pPr>
    </w:p>
    <w:p w14:paraId="1911CD16">
      <w:pPr>
        <w:pStyle w:val="8"/>
        <w:rPr>
          <w:rFonts w:hint="default" w:ascii="Times New Roman" w:hAnsi="Times New Roman" w:cs="Times New Roman"/>
          <w:sz w:val="24"/>
        </w:rPr>
      </w:pPr>
    </w:p>
    <w:p w14:paraId="59F74017">
      <w:pPr>
        <w:pStyle w:val="8"/>
        <w:rPr>
          <w:rFonts w:hint="default" w:ascii="Times New Roman" w:hAnsi="Times New Roman" w:cs="Times New Roman"/>
          <w:sz w:val="24"/>
        </w:rPr>
      </w:pPr>
    </w:p>
    <w:p w14:paraId="53466F4E">
      <w:pPr>
        <w:pStyle w:val="8"/>
        <w:rPr>
          <w:rFonts w:hint="default" w:ascii="Times New Roman" w:hAnsi="Times New Roman" w:cs="Times New Roman"/>
          <w:sz w:val="24"/>
        </w:rPr>
      </w:pPr>
    </w:p>
    <w:p w14:paraId="7A204857">
      <w:pPr>
        <w:pStyle w:val="8"/>
        <w:rPr>
          <w:rFonts w:hint="default" w:ascii="Times New Roman" w:hAnsi="Times New Roman" w:cs="Times New Roman"/>
          <w:sz w:val="24"/>
        </w:rPr>
      </w:pPr>
    </w:p>
    <w:p w14:paraId="45F2647B">
      <w:pPr>
        <w:pStyle w:val="8"/>
        <w:rPr>
          <w:rFonts w:hint="default" w:ascii="Times New Roman" w:hAnsi="Times New Roman" w:cs="Times New Roman"/>
          <w:sz w:val="24"/>
        </w:rPr>
      </w:pPr>
    </w:p>
    <w:p w14:paraId="7DA8DD46">
      <w:pPr>
        <w:pStyle w:val="8"/>
        <w:rPr>
          <w:rFonts w:hint="default" w:ascii="Times New Roman" w:hAnsi="Times New Roman" w:cs="Times New Roman"/>
          <w:sz w:val="24"/>
        </w:rPr>
      </w:pPr>
    </w:p>
    <w:p w14:paraId="370440C3">
      <w:pPr>
        <w:pStyle w:val="8"/>
        <w:rPr>
          <w:rFonts w:hint="default" w:ascii="Times New Roman" w:hAnsi="Times New Roman" w:cs="Times New Roman"/>
          <w:sz w:val="24"/>
        </w:rPr>
      </w:pPr>
    </w:p>
    <w:p w14:paraId="3E6DCE6A">
      <w:pPr>
        <w:pStyle w:val="8"/>
        <w:rPr>
          <w:rFonts w:hint="default" w:ascii="Times New Roman" w:hAnsi="Times New Roman" w:cs="Times New Roman"/>
          <w:sz w:val="24"/>
        </w:rPr>
      </w:pPr>
    </w:p>
    <w:p w14:paraId="0CDEB84D">
      <w:pPr>
        <w:pStyle w:val="8"/>
        <w:rPr>
          <w:rFonts w:hint="default" w:ascii="Times New Roman" w:hAnsi="Times New Roman" w:cs="Times New Roman"/>
          <w:sz w:val="24"/>
        </w:rPr>
      </w:pPr>
    </w:p>
    <w:p w14:paraId="63DA01E4">
      <w:pPr>
        <w:pStyle w:val="8"/>
        <w:rPr>
          <w:rFonts w:hint="default" w:ascii="Times New Roman" w:hAnsi="Times New Roman" w:cs="Times New Roman"/>
          <w:sz w:val="24"/>
        </w:rPr>
      </w:pPr>
    </w:p>
    <w:p w14:paraId="0331390B">
      <w:pPr>
        <w:pStyle w:val="8"/>
        <w:rPr>
          <w:rFonts w:hint="default" w:ascii="Times New Roman" w:hAnsi="Times New Roman" w:cs="Times New Roman"/>
          <w:sz w:val="24"/>
        </w:rPr>
      </w:pPr>
    </w:p>
    <w:p w14:paraId="2C4DFA83">
      <w:pPr>
        <w:pStyle w:val="8"/>
        <w:rPr>
          <w:rFonts w:hint="default" w:ascii="Times New Roman" w:hAnsi="Times New Roman" w:cs="Times New Roman"/>
          <w:sz w:val="24"/>
        </w:rPr>
      </w:pPr>
    </w:p>
    <w:p w14:paraId="36B7E414">
      <w:pPr>
        <w:pStyle w:val="8"/>
        <w:rPr>
          <w:rFonts w:hint="default" w:ascii="Times New Roman" w:hAnsi="Times New Roman" w:cs="Times New Roman"/>
          <w:sz w:val="24"/>
        </w:rPr>
      </w:pPr>
    </w:p>
    <w:p w14:paraId="234277FD">
      <w:pPr>
        <w:pStyle w:val="8"/>
        <w:rPr>
          <w:rFonts w:hint="default" w:ascii="Times New Roman" w:hAnsi="Times New Roman" w:cs="Times New Roman"/>
          <w:sz w:val="24"/>
        </w:rPr>
      </w:pPr>
    </w:p>
    <w:p w14:paraId="165B6BF9">
      <w:pPr>
        <w:pStyle w:val="8"/>
        <w:rPr>
          <w:rFonts w:hint="default" w:ascii="Times New Roman" w:hAnsi="Times New Roman" w:cs="Times New Roman"/>
          <w:sz w:val="24"/>
        </w:rPr>
      </w:pPr>
    </w:p>
    <w:p w14:paraId="7B4B6F63">
      <w:pPr>
        <w:pStyle w:val="8"/>
        <w:rPr>
          <w:rFonts w:hint="default" w:ascii="Times New Roman" w:hAnsi="Times New Roman" w:cs="Times New Roman"/>
          <w:sz w:val="24"/>
        </w:rPr>
      </w:pPr>
    </w:p>
    <w:p w14:paraId="19B67E98">
      <w:pPr>
        <w:pStyle w:val="8"/>
        <w:rPr>
          <w:rFonts w:hint="default" w:ascii="Times New Roman" w:hAnsi="Times New Roman" w:cs="Times New Roman"/>
          <w:sz w:val="24"/>
        </w:rPr>
      </w:pPr>
    </w:p>
    <w:p w14:paraId="6EBB159E">
      <w:pPr>
        <w:pStyle w:val="8"/>
        <w:rPr>
          <w:rFonts w:hint="default" w:ascii="Times New Roman" w:hAnsi="Times New Roman" w:cs="Times New Roman"/>
          <w:sz w:val="24"/>
        </w:rPr>
      </w:pPr>
    </w:p>
    <w:p w14:paraId="2E4797CD">
      <w:pPr>
        <w:pStyle w:val="8"/>
        <w:rPr>
          <w:rFonts w:hint="default" w:ascii="Times New Roman" w:hAnsi="Times New Roman" w:cs="Times New Roman"/>
          <w:sz w:val="24"/>
        </w:rPr>
      </w:pPr>
    </w:p>
    <w:p w14:paraId="4F293333">
      <w:pPr>
        <w:pStyle w:val="8"/>
        <w:rPr>
          <w:rFonts w:hint="default" w:ascii="Times New Roman" w:hAnsi="Times New Roman" w:cs="Times New Roman"/>
          <w:sz w:val="24"/>
        </w:rPr>
      </w:pPr>
    </w:p>
    <w:p w14:paraId="4FC87676">
      <w:pPr>
        <w:pStyle w:val="8"/>
        <w:rPr>
          <w:rFonts w:hint="default" w:ascii="Times New Roman" w:hAnsi="Times New Roman" w:cs="Times New Roman"/>
          <w:sz w:val="24"/>
        </w:rPr>
      </w:pPr>
    </w:p>
    <w:p w14:paraId="431DF25E">
      <w:pPr>
        <w:pStyle w:val="8"/>
        <w:rPr>
          <w:rFonts w:hint="default" w:ascii="Times New Roman" w:hAnsi="Times New Roman" w:cs="Times New Roman"/>
          <w:sz w:val="24"/>
        </w:rPr>
      </w:pPr>
    </w:p>
    <w:p w14:paraId="69D68B3B">
      <w:pPr>
        <w:pStyle w:val="8"/>
        <w:rPr>
          <w:rFonts w:hint="default" w:ascii="Times New Roman" w:hAnsi="Times New Roman" w:cs="Times New Roman"/>
          <w:sz w:val="24"/>
        </w:rPr>
      </w:pPr>
    </w:p>
    <w:p w14:paraId="0C51712C">
      <w:pPr>
        <w:pStyle w:val="8"/>
        <w:rPr>
          <w:rFonts w:hint="default" w:ascii="Times New Roman" w:hAnsi="Times New Roman" w:cs="Times New Roman"/>
          <w:sz w:val="24"/>
        </w:rPr>
      </w:pPr>
    </w:p>
    <w:p w14:paraId="5EEE81FE">
      <w:pPr>
        <w:pStyle w:val="8"/>
        <w:rPr>
          <w:rFonts w:hint="default" w:ascii="Times New Roman" w:hAnsi="Times New Roman" w:cs="Times New Roman"/>
          <w:sz w:val="24"/>
        </w:rPr>
      </w:pPr>
    </w:p>
    <w:p w14:paraId="3218CA1C">
      <w:pPr>
        <w:pStyle w:val="8"/>
        <w:rPr>
          <w:rFonts w:hint="default" w:ascii="Times New Roman" w:hAnsi="Times New Roman" w:cs="Times New Roman"/>
          <w:sz w:val="24"/>
        </w:rPr>
      </w:pPr>
    </w:p>
    <w:p w14:paraId="28BFB7ED">
      <w:pPr>
        <w:pStyle w:val="8"/>
        <w:rPr>
          <w:rFonts w:hint="default" w:ascii="Times New Roman" w:hAnsi="Times New Roman" w:cs="Times New Roman"/>
          <w:sz w:val="24"/>
        </w:rPr>
      </w:pPr>
    </w:p>
    <w:p w14:paraId="241C2F1B">
      <w:pPr>
        <w:pStyle w:val="8"/>
        <w:rPr>
          <w:rFonts w:hint="default" w:ascii="Times New Roman" w:hAnsi="Times New Roman" w:cs="Times New Roman"/>
          <w:sz w:val="24"/>
        </w:rPr>
      </w:pPr>
    </w:p>
    <w:p w14:paraId="766C9182">
      <w:pPr>
        <w:pStyle w:val="8"/>
        <w:rPr>
          <w:rFonts w:hint="default" w:ascii="Times New Roman" w:hAnsi="Times New Roman" w:cs="Times New Roman"/>
          <w:sz w:val="24"/>
        </w:rPr>
      </w:pPr>
    </w:p>
    <w:p w14:paraId="56C61DB5">
      <w:pPr>
        <w:pStyle w:val="8"/>
        <w:rPr>
          <w:rFonts w:hint="default" w:ascii="Times New Roman" w:hAnsi="Times New Roman" w:cs="Times New Roman"/>
          <w:sz w:val="24"/>
        </w:rPr>
      </w:pPr>
    </w:p>
    <w:p w14:paraId="33006E92">
      <w:pPr>
        <w:pStyle w:val="8"/>
        <w:rPr>
          <w:rFonts w:hint="default" w:ascii="Times New Roman" w:hAnsi="Times New Roman" w:cs="Times New Roman"/>
          <w:sz w:val="24"/>
        </w:rPr>
      </w:pPr>
    </w:p>
    <w:p w14:paraId="6E7D93AA">
      <w:pPr>
        <w:pStyle w:val="8"/>
        <w:spacing w:before="114"/>
        <w:rPr>
          <w:rFonts w:hint="default" w:ascii="Times New Roman" w:hAnsi="Times New Roman" w:cs="Times New Roman"/>
          <w:sz w:val="24"/>
        </w:rPr>
      </w:pPr>
    </w:p>
    <w:p w14:paraId="573D9574">
      <w:pPr>
        <w:pStyle w:val="4"/>
        <w:ind w:left="54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RUBRICS</w:t>
      </w:r>
      <w:r>
        <w:rPr>
          <w:rFonts w:hint="default" w:ascii="Times New Roman" w:hAnsi="Times New Roman" w:cs="Times New Roman"/>
          <w:spacing w:val="-3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 xml:space="preserve">FOR </w:t>
      </w:r>
      <w:r>
        <w:rPr>
          <w:rFonts w:hint="default" w:ascii="Times New Roman" w:hAnsi="Times New Roman" w:cs="Times New Roman"/>
          <w:spacing w:val="-2"/>
          <w:u w:val="single"/>
        </w:rPr>
        <w:t>CALCULATION:</w:t>
      </w:r>
    </w:p>
    <w:p w14:paraId="0975CB59">
      <w:pPr>
        <w:pStyle w:val="8"/>
        <w:spacing w:before="8"/>
        <w:rPr>
          <w:rFonts w:hint="default" w:ascii="Times New Roman" w:hAnsi="Times New Roman" w:cs="Times New Roman"/>
          <w:b/>
          <w:sz w:val="7"/>
        </w:rPr>
      </w:pPr>
    </w:p>
    <w:tbl>
      <w:tblPr>
        <w:tblStyle w:val="7"/>
        <w:tblW w:w="0" w:type="auto"/>
        <w:tblInd w:w="1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364"/>
        <w:gridCol w:w="2061"/>
        <w:gridCol w:w="1662"/>
        <w:gridCol w:w="1801"/>
        <w:gridCol w:w="1801"/>
      </w:tblGrid>
      <w:tr w14:paraId="11FCE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61" w:type="dxa"/>
          </w:tcPr>
          <w:p w14:paraId="7CAD22CD">
            <w:pPr>
              <w:pStyle w:val="12"/>
              <w:spacing w:before="110"/>
              <w:ind w:left="426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364" w:type="dxa"/>
          </w:tcPr>
          <w:p w14:paraId="77EAC53E">
            <w:pPr>
              <w:pStyle w:val="12"/>
              <w:spacing w:before="110"/>
              <w:ind w:left="8" w:right="4"/>
              <w:jc w:val="center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2061" w:type="dxa"/>
          </w:tcPr>
          <w:p w14:paraId="4BA6233C">
            <w:pPr>
              <w:pStyle w:val="12"/>
              <w:spacing w:line="225" w:lineRule="exact"/>
              <w:ind w:left="599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Level 4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>–</w:t>
            </w:r>
          </w:p>
          <w:p w14:paraId="07733C6E">
            <w:pPr>
              <w:pStyle w:val="12"/>
              <w:spacing w:line="215" w:lineRule="exact"/>
              <w:ind w:left="51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Exemplary</w:t>
            </w:r>
          </w:p>
        </w:tc>
        <w:tc>
          <w:tcPr>
            <w:tcW w:w="1662" w:type="dxa"/>
          </w:tcPr>
          <w:p w14:paraId="7DC21970">
            <w:pPr>
              <w:pStyle w:val="12"/>
              <w:spacing w:line="225" w:lineRule="exact"/>
              <w:ind w:left="401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Level 3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>–</w:t>
            </w:r>
          </w:p>
          <w:p w14:paraId="40E7A99A">
            <w:pPr>
              <w:pStyle w:val="12"/>
              <w:spacing w:line="215" w:lineRule="exact"/>
              <w:ind w:left="362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Proficient</w:t>
            </w:r>
          </w:p>
        </w:tc>
        <w:tc>
          <w:tcPr>
            <w:tcW w:w="1801" w:type="dxa"/>
          </w:tcPr>
          <w:p w14:paraId="13B5C63F">
            <w:pPr>
              <w:pStyle w:val="12"/>
              <w:spacing w:line="225" w:lineRule="exact"/>
              <w:ind w:left="5"/>
              <w:jc w:val="center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Level 2</w:t>
            </w:r>
            <w:r>
              <w:rPr>
                <w:rFonts w:hint="default"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>–</w:t>
            </w:r>
          </w:p>
          <w:p w14:paraId="2385BB5A">
            <w:pPr>
              <w:pStyle w:val="12"/>
              <w:spacing w:line="215" w:lineRule="exact"/>
              <w:ind w:left="6"/>
              <w:jc w:val="center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Developing</w:t>
            </w:r>
          </w:p>
        </w:tc>
        <w:tc>
          <w:tcPr>
            <w:tcW w:w="1801" w:type="dxa"/>
          </w:tcPr>
          <w:p w14:paraId="53FEB8CD">
            <w:pPr>
              <w:pStyle w:val="12"/>
              <w:spacing w:line="225" w:lineRule="exact"/>
              <w:ind w:left="472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Level 1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>–</w:t>
            </w:r>
          </w:p>
          <w:p w14:paraId="768CB4FA">
            <w:pPr>
              <w:pStyle w:val="12"/>
              <w:spacing w:line="215" w:lineRule="exact"/>
              <w:ind w:left="405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Beginning</w:t>
            </w:r>
          </w:p>
        </w:tc>
      </w:tr>
      <w:tr w14:paraId="4E78A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1561" w:type="dxa"/>
          </w:tcPr>
          <w:p w14:paraId="6D76255F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74C5E20">
            <w:pPr>
              <w:pStyle w:val="12"/>
              <w:spacing w:before="119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340DA83">
            <w:pPr>
              <w:pStyle w:val="12"/>
              <w:spacing w:line="244" w:lineRule="auto"/>
              <w:ind w:left="244" w:hanging="116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sz w:val="20"/>
              </w:rPr>
              <w:t>of Concepts</w:t>
            </w:r>
          </w:p>
        </w:tc>
        <w:tc>
          <w:tcPr>
            <w:tcW w:w="1364" w:type="dxa"/>
          </w:tcPr>
          <w:p w14:paraId="7EF08F00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92D69D1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3942D81">
            <w:pPr>
              <w:pStyle w:val="12"/>
              <w:spacing w:before="4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F790827">
            <w:pPr>
              <w:pStyle w:val="12"/>
              <w:ind w:left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</w:t>
            </w:r>
          </w:p>
        </w:tc>
        <w:tc>
          <w:tcPr>
            <w:tcW w:w="2061" w:type="dxa"/>
          </w:tcPr>
          <w:p w14:paraId="0B4A555A">
            <w:pPr>
              <w:pStyle w:val="12"/>
              <w:spacing w:before="2" w:line="244" w:lineRule="auto"/>
              <w:ind w:left="114" w:right="106" w:hanging="4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Demonstrates thorough </w:t>
            </w:r>
            <w:r>
              <w:rPr>
                <w:rFonts w:hint="default" w:ascii="Times New Roman" w:hAnsi="Times New Roman" w:cs="Times New Roman"/>
                <w:sz w:val="20"/>
              </w:rPr>
              <w:t>understanding and effectively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integrates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multiple</w:t>
            </w:r>
          </w:p>
          <w:p w14:paraId="76B21ED4">
            <w:pPr>
              <w:pStyle w:val="12"/>
              <w:spacing w:line="226" w:lineRule="exact"/>
              <w:ind w:left="81" w:right="7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concepts/technologi 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>es</w:t>
            </w:r>
          </w:p>
        </w:tc>
        <w:tc>
          <w:tcPr>
            <w:tcW w:w="1662" w:type="dxa"/>
          </w:tcPr>
          <w:p w14:paraId="14C9CFA8">
            <w:pPr>
              <w:pStyle w:val="12"/>
              <w:spacing w:before="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E509008">
            <w:pPr>
              <w:pStyle w:val="12"/>
              <w:spacing w:line="244" w:lineRule="auto"/>
              <w:ind w:left="180" w:right="173" w:hanging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Good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sz w:val="20"/>
              </w:rPr>
              <w:t>with proper integration of most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concepts</w:t>
            </w:r>
          </w:p>
        </w:tc>
        <w:tc>
          <w:tcPr>
            <w:tcW w:w="1801" w:type="dxa"/>
          </w:tcPr>
          <w:p w14:paraId="6E44199C">
            <w:pPr>
              <w:pStyle w:val="12"/>
              <w:spacing w:before="118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6BFDC1F">
            <w:pPr>
              <w:pStyle w:val="12"/>
              <w:spacing w:line="244" w:lineRule="auto"/>
              <w:ind w:left="189" w:right="187" w:hanging="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Basic understanding; </w:t>
            </w:r>
            <w:r>
              <w:rPr>
                <w:rFonts w:hint="default" w:ascii="Times New Roman" w:hAnsi="Times New Roman" w:cs="Times New Roman"/>
                <w:sz w:val="20"/>
              </w:rPr>
              <w:t>limited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partial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integration</w:t>
            </w:r>
          </w:p>
        </w:tc>
        <w:tc>
          <w:tcPr>
            <w:tcW w:w="1801" w:type="dxa"/>
          </w:tcPr>
          <w:p w14:paraId="21D0701F">
            <w:pPr>
              <w:pStyle w:val="12"/>
              <w:spacing w:before="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BC41D7E">
            <w:pPr>
              <w:pStyle w:val="12"/>
              <w:spacing w:line="244" w:lineRule="auto"/>
              <w:ind w:left="237" w:right="232" w:hanging="4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Poor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understanding;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unable to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integrate concepts</w:t>
            </w:r>
          </w:p>
        </w:tc>
      </w:tr>
      <w:tr w14:paraId="625C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1561" w:type="dxa"/>
          </w:tcPr>
          <w:p w14:paraId="3A8D875D">
            <w:pPr>
              <w:pStyle w:val="12"/>
              <w:spacing w:before="146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7044448">
            <w:pPr>
              <w:pStyle w:val="12"/>
              <w:ind w:left="465" w:hanging="274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Experimental Design</w:t>
            </w:r>
          </w:p>
        </w:tc>
        <w:tc>
          <w:tcPr>
            <w:tcW w:w="1364" w:type="dxa"/>
          </w:tcPr>
          <w:p w14:paraId="650299FB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30CBC357">
            <w:pPr>
              <w:pStyle w:val="12"/>
              <w:spacing w:before="31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237AD1E">
            <w:pPr>
              <w:pStyle w:val="12"/>
              <w:spacing w:before="1"/>
              <w:ind w:left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30</w:t>
            </w:r>
          </w:p>
        </w:tc>
        <w:tc>
          <w:tcPr>
            <w:tcW w:w="2061" w:type="dxa"/>
          </w:tcPr>
          <w:p w14:paraId="31338DBE">
            <w:pPr>
              <w:pStyle w:val="12"/>
              <w:spacing w:before="146" w:line="242" w:lineRule="auto"/>
              <w:ind w:left="138" w:right="139" w:hanging="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Well-planned, systematic </w:t>
            </w:r>
            <w:r>
              <w:rPr>
                <w:rFonts w:hint="default" w:ascii="Times New Roman" w:hAnsi="Times New Roman" w:cs="Times New Roman"/>
                <w:sz w:val="20"/>
              </w:rPr>
              <w:t>implementation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with optimal solution</w:t>
            </w:r>
          </w:p>
        </w:tc>
        <w:tc>
          <w:tcPr>
            <w:tcW w:w="1662" w:type="dxa"/>
          </w:tcPr>
          <w:p w14:paraId="4535B1D7">
            <w:pPr>
              <w:pStyle w:val="12"/>
              <w:spacing w:before="146" w:line="242" w:lineRule="auto"/>
              <w:ind w:left="146" w:right="143" w:hanging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Correct implementation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minor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issues</w:t>
            </w:r>
          </w:p>
        </w:tc>
        <w:tc>
          <w:tcPr>
            <w:tcW w:w="1801" w:type="dxa"/>
          </w:tcPr>
          <w:p w14:paraId="0F7D92C4">
            <w:pPr>
              <w:pStyle w:val="12"/>
              <w:spacing w:before="146" w:line="242" w:lineRule="auto"/>
              <w:ind w:left="218" w:right="211" w:hanging="5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Basic implementation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errors 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inefficiencies</w:t>
            </w:r>
          </w:p>
        </w:tc>
        <w:tc>
          <w:tcPr>
            <w:tcW w:w="1801" w:type="dxa"/>
          </w:tcPr>
          <w:p w14:paraId="7D5600BC">
            <w:pPr>
              <w:pStyle w:val="12"/>
              <w:spacing w:before="31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120BA04">
            <w:pPr>
              <w:pStyle w:val="12"/>
              <w:spacing w:line="242" w:lineRule="auto"/>
              <w:ind w:left="218" w:right="211" w:firstLine="3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Incorrect 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incomplete implementation</w:t>
            </w:r>
          </w:p>
        </w:tc>
      </w:tr>
    </w:tbl>
    <w:p w14:paraId="4050069A">
      <w:pPr>
        <w:pStyle w:val="12"/>
        <w:spacing w:after="0" w:line="242" w:lineRule="auto"/>
        <w:jc w:val="center"/>
        <w:rPr>
          <w:rFonts w:hint="default" w:ascii="Times New Roman" w:hAnsi="Times New Roman" w:cs="Times New Roman"/>
          <w:sz w:val="20"/>
        </w:rPr>
        <w:sectPr>
          <w:pgSz w:w="12240" w:h="15840"/>
          <w:pgMar w:top="640" w:right="360" w:bottom="280" w:left="1080" w:header="720" w:footer="720" w:gutter="0"/>
          <w:cols w:space="720" w:num="1"/>
        </w:sectPr>
      </w:pPr>
    </w:p>
    <w:tbl>
      <w:tblPr>
        <w:tblStyle w:val="7"/>
        <w:tblW w:w="0" w:type="auto"/>
        <w:tblInd w:w="1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364"/>
        <w:gridCol w:w="2061"/>
        <w:gridCol w:w="1662"/>
        <w:gridCol w:w="1801"/>
        <w:gridCol w:w="1801"/>
      </w:tblGrid>
      <w:tr w14:paraId="277E4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561" w:type="dxa"/>
            <w:tcBorders>
              <w:top w:val="nil"/>
            </w:tcBorders>
          </w:tcPr>
          <w:p w14:paraId="1A697342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1C2BAAF">
            <w:pPr>
              <w:pStyle w:val="12"/>
              <w:spacing w:before="28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4882A92">
            <w:pPr>
              <w:pStyle w:val="12"/>
              <w:ind w:left="215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Use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of</w:t>
            </w:r>
            <w:r>
              <w:rPr>
                <w:rFonts w:hint="default"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Tools</w:t>
            </w:r>
          </w:p>
        </w:tc>
        <w:tc>
          <w:tcPr>
            <w:tcW w:w="1364" w:type="dxa"/>
            <w:tcBorders>
              <w:top w:val="nil"/>
            </w:tcBorders>
          </w:tcPr>
          <w:p w14:paraId="013BEA5D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32A476A9">
            <w:pPr>
              <w:pStyle w:val="12"/>
              <w:spacing w:before="28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D137AE8">
            <w:pPr>
              <w:pStyle w:val="12"/>
              <w:ind w:left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061" w:type="dxa"/>
            <w:tcBorders>
              <w:top w:val="nil"/>
            </w:tcBorders>
          </w:tcPr>
          <w:p w14:paraId="11425278">
            <w:pPr>
              <w:pStyle w:val="12"/>
              <w:spacing w:before="23" w:line="230" w:lineRule="atLeast"/>
              <w:ind w:left="224" w:right="216" w:hanging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Effective and advanced use 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tools/technologies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proper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configuration</w:t>
            </w:r>
          </w:p>
        </w:tc>
        <w:tc>
          <w:tcPr>
            <w:tcW w:w="1662" w:type="dxa"/>
            <w:tcBorders>
              <w:top w:val="nil"/>
            </w:tcBorders>
          </w:tcPr>
          <w:p w14:paraId="14F4434D">
            <w:pPr>
              <w:pStyle w:val="12"/>
              <w:spacing w:before="142" w:line="244" w:lineRule="auto"/>
              <w:ind w:left="118" w:right="119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Appropriate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use of tools with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correct execution</w:t>
            </w:r>
          </w:p>
        </w:tc>
        <w:tc>
          <w:tcPr>
            <w:tcW w:w="1801" w:type="dxa"/>
            <w:tcBorders>
              <w:top w:val="nil"/>
            </w:tcBorders>
          </w:tcPr>
          <w:p w14:paraId="765BB495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F150913">
            <w:pPr>
              <w:pStyle w:val="12"/>
              <w:spacing w:line="244" w:lineRule="auto"/>
              <w:ind w:left="179" w:right="177" w:firstLine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Limited or inconsistent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use of tools</w:t>
            </w:r>
          </w:p>
        </w:tc>
        <w:tc>
          <w:tcPr>
            <w:tcW w:w="1801" w:type="dxa"/>
            <w:tcBorders>
              <w:top w:val="nil"/>
            </w:tcBorders>
          </w:tcPr>
          <w:p w14:paraId="7AD8F6BA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FA5E646">
            <w:pPr>
              <w:pStyle w:val="12"/>
              <w:spacing w:line="244" w:lineRule="auto"/>
              <w:ind w:left="251" w:right="248" w:firstLine="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Incorrect or minimal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use</w:t>
            </w:r>
            <w:r>
              <w:rPr>
                <w:rFonts w:hint="default" w:ascii="Times New Roman" w:hAnsi="Times New Roman" w:cs="Times New Roman"/>
                <w:spacing w:val="-1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tools</w:t>
            </w:r>
          </w:p>
        </w:tc>
      </w:tr>
      <w:tr w14:paraId="225FE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561" w:type="dxa"/>
          </w:tcPr>
          <w:p w14:paraId="7A725184">
            <w:pPr>
              <w:pStyle w:val="12"/>
              <w:spacing w:before="14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226EE39">
            <w:pPr>
              <w:pStyle w:val="12"/>
              <w:spacing w:before="1" w:line="244" w:lineRule="auto"/>
              <w:ind w:left="446" w:right="286" w:hanging="154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Analysis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Results</w:t>
            </w:r>
          </w:p>
        </w:tc>
        <w:tc>
          <w:tcPr>
            <w:tcW w:w="1364" w:type="dxa"/>
          </w:tcPr>
          <w:p w14:paraId="6439B0AA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22A6C4E">
            <w:pPr>
              <w:pStyle w:val="12"/>
              <w:spacing w:before="28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5A18104">
            <w:pPr>
              <w:pStyle w:val="12"/>
              <w:ind w:left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15</w:t>
            </w:r>
          </w:p>
        </w:tc>
        <w:tc>
          <w:tcPr>
            <w:tcW w:w="2061" w:type="dxa"/>
          </w:tcPr>
          <w:p w14:paraId="1465113A">
            <w:pPr>
              <w:pStyle w:val="12"/>
              <w:spacing w:before="142" w:line="244" w:lineRule="auto"/>
              <w:ind w:left="166" w:right="163" w:hanging="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Insightful analysis with accurate interpretation and validation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of</w:t>
            </w:r>
            <w:r>
              <w:rPr>
                <w:rFonts w:hint="default" w:ascii="Times New Roman" w:hAnsi="Times New Roman" w:cs="Times New Roman"/>
                <w:spacing w:val="-1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results</w:t>
            </w:r>
          </w:p>
        </w:tc>
        <w:tc>
          <w:tcPr>
            <w:tcW w:w="1662" w:type="dxa"/>
          </w:tcPr>
          <w:p w14:paraId="1012F5C1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929EA19">
            <w:pPr>
              <w:pStyle w:val="12"/>
              <w:spacing w:line="244" w:lineRule="auto"/>
              <w:ind w:left="127" w:right="124" w:hanging="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Good analysis with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reasonable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interpretation</w:t>
            </w:r>
          </w:p>
        </w:tc>
        <w:tc>
          <w:tcPr>
            <w:tcW w:w="1801" w:type="dxa"/>
          </w:tcPr>
          <w:p w14:paraId="7A5A2BFC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D7A3063">
            <w:pPr>
              <w:pStyle w:val="12"/>
              <w:spacing w:line="244" w:lineRule="auto"/>
              <w:ind w:left="261" w:right="25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Basic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analysis with limited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insights</w:t>
            </w:r>
          </w:p>
        </w:tc>
        <w:tc>
          <w:tcPr>
            <w:tcW w:w="1801" w:type="dxa"/>
          </w:tcPr>
          <w:p w14:paraId="1244A802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AF6ECBE">
            <w:pPr>
              <w:pStyle w:val="12"/>
              <w:spacing w:line="244" w:lineRule="auto"/>
              <w:ind w:left="155" w:right="152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Poor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incorrect analysis 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results</w:t>
            </w:r>
          </w:p>
        </w:tc>
      </w:tr>
      <w:tr w14:paraId="74CE6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561" w:type="dxa"/>
          </w:tcPr>
          <w:p w14:paraId="4F86DE90">
            <w:pPr>
              <w:pStyle w:val="12"/>
              <w:spacing w:before="14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A1CFBA9">
            <w:pPr>
              <w:pStyle w:val="12"/>
              <w:spacing w:line="244" w:lineRule="auto"/>
              <w:ind w:left="724" w:right="146" w:hanging="562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Documentatio </w:t>
            </w:r>
            <w:r>
              <w:rPr>
                <w:rFonts w:hint="default" w:ascii="Times New Roman" w:hAnsi="Times New Roman" w:cs="Times New Roman"/>
                <w:spacing w:val="-10"/>
                <w:sz w:val="20"/>
              </w:rPr>
              <w:t>n</w:t>
            </w:r>
          </w:p>
        </w:tc>
        <w:tc>
          <w:tcPr>
            <w:tcW w:w="1364" w:type="dxa"/>
          </w:tcPr>
          <w:p w14:paraId="0F037B38">
            <w:pPr>
              <w:pStyle w:val="12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3E7A22FF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2320799">
            <w:pPr>
              <w:pStyle w:val="12"/>
              <w:ind w:left="8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2061" w:type="dxa"/>
          </w:tcPr>
          <w:p w14:paraId="7BDA954A">
            <w:pPr>
              <w:pStyle w:val="12"/>
              <w:spacing w:before="26" w:line="244" w:lineRule="auto"/>
              <w:ind w:left="118" w:right="114" w:firstLine="4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Clear, well-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structured </w:t>
            </w:r>
            <w:r>
              <w:rPr>
                <w:rFonts w:hint="default" w:ascii="Times New Roman" w:hAnsi="Times New Roman" w:cs="Times New Roman"/>
                <w:sz w:val="20"/>
              </w:rPr>
              <w:t>documentation with diagrams,</w:t>
            </w:r>
            <w:r>
              <w:rPr>
                <w:rFonts w:hint="default" w:ascii="Times New Roman" w:hAnsi="Times New Roman" w:cs="Times New Roman"/>
                <w:spacing w:val="-7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code,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and</w:t>
            </w:r>
          </w:p>
          <w:p w14:paraId="56832E2C">
            <w:pPr>
              <w:pStyle w:val="12"/>
              <w:spacing w:line="225" w:lineRule="exact"/>
              <w:ind w:left="81" w:right="8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results</w:t>
            </w:r>
          </w:p>
        </w:tc>
        <w:tc>
          <w:tcPr>
            <w:tcW w:w="1662" w:type="dxa"/>
          </w:tcPr>
          <w:p w14:paraId="371EA07B">
            <w:pPr>
              <w:pStyle w:val="12"/>
              <w:spacing w:before="142" w:line="244" w:lineRule="auto"/>
              <w:ind w:left="166" w:right="164" w:firstLine="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Organized documentation </w:t>
            </w:r>
            <w:r>
              <w:rPr>
                <w:rFonts w:hint="default" w:ascii="Times New Roman" w:hAnsi="Times New Roman" w:cs="Times New Roman"/>
                <w:sz w:val="20"/>
              </w:rPr>
              <w:t>with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necessary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details</w:t>
            </w:r>
          </w:p>
        </w:tc>
        <w:tc>
          <w:tcPr>
            <w:tcW w:w="1801" w:type="dxa"/>
          </w:tcPr>
          <w:p w14:paraId="74BE5011">
            <w:pPr>
              <w:pStyle w:val="12"/>
              <w:spacing w:before="142" w:line="244" w:lineRule="auto"/>
              <w:ind w:left="237" w:right="234" w:hanging="1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Basic documentation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missing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details</w:t>
            </w:r>
          </w:p>
        </w:tc>
        <w:tc>
          <w:tcPr>
            <w:tcW w:w="1801" w:type="dxa"/>
          </w:tcPr>
          <w:p w14:paraId="46168310">
            <w:pPr>
              <w:pStyle w:val="12"/>
              <w:spacing w:before="27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A3CED3B">
            <w:pPr>
              <w:pStyle w:val="12"/>
              <w:spacing w:line="244" w:lineRule="auto"/>
              <w:ind w:left="242" w:right="230" w:hanging="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Poor 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incomplete documentation</w:t>
            </w:r>
          </w:p>
        </w:tc>
      </w:tr>
    </w:tbl>
    <w:p w14:paraId="419EDA24">
      <w:pPr>
        <w:rPr>
          <w:rFonts w:hint="default" w:ascii="Times New Roman" w:hAnsi="Times New Roman" w:cs="Times New Roman"/>
        </w:rPr>
      </w:pPr>
    </w:p>
    <w:sectPr>
      <w:type w:val="continuous"/>
      <w:pgSz w:w="12240" w:h="15840"/>
      <w:pgMar w:top="700" w:right="36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(%1)"/>
      <w:lvlJc w:val="left"/>
      <w:pPr>
        <w:ind w:left="446" w:hanging="355"/>
        <w:jc w:val="lef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542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6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8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2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8" w:hanging="3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542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6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8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2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8" w:hanging="33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81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lowerLetter"/>
      <w:lvlText w:val="(%1)"/>
      <w:lvlJc w:val="left"/>
      <w:pPr>
        <w:ind w:left="422" w:hanging="331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8" w:hanging="3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6" w:hanging="3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4" w:hanging="3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3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8" w:hanging="3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6" w:hanging="3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4" w:hanging="33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E36A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24" w:hanging="433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91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9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91"/>
      <w:jc w:val="center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ourier New" w:hAnsi="Courier New" w:eastAsia="Courier New" w:cs="Courier New"/>
      <w:sz w:val="20"/>
      <w:szCs w:val="20"/>
      <w:lang w:val="en-US" w:eastAsia="en-US" w:bidi="ar-SA"/>
    </w:rPr>
  </w:style>
  <w:style w:type="paragraph" w:styleId="9">
    <w:name w:val="Title"/>
    <w:basedOn w:val="1"/>
    <w:qFormat/>
    <w:uiPriority w:val="1"/>
    <w:pPr>
      <w:spacing w:before="62"/>
      <w:ind w:left="273" w:right="450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line="245" w:lineRule="exact"/>
      <w:ind w:left="811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2196</Words>
  <Characters>12786</Characters>
  <TotalTime>3</TotalTime>
  <ScaleCrop>false</ScaleCrop>
  <LinksUpToDate>false</LinksUpToDate>
  <CharactersWithSpaces>14575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2026-08-31T05:27:00Z</dcterms:created>
  <dc:creator>Krishnakumar</dc:creator>
  <cp:lastModifiedBy>Ashmi Ashmi</cp:lastModifiedBy>
  <dcterms:modified xsi:type="dcterms:W3CDTF">2026-08-31T05:31:42Z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eyJoZGlkIjoiNDM0NTM3ZTQ3Y2Y5YTZjZTJiODE0ZTM3MjI4NmUwN2YiLCJ1c2VySWQiOiI1NjczMTczMDUwMjIifQ==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C4F39080D184445790084AEC20EF47F7_13</vt:lpwstr>
  </property>
</Properties>
</file>