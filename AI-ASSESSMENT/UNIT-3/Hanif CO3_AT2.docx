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86BB5">
      <w:pPr>
        <w:pStyle w:val="2"/>
        <w:spacing w:before="1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SIMATS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7331663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ASSESSMENT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TOOL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2</w:t>
      </w:r>
    </w:p>
    <w:p w14:paraId="29E66AE1">
      <w:pPr>
        <w:pStyle w:val="9"/>
        <w:spacing w:before="0"/>
        <w:ind w:left="0"/>
        <w:rPr>
          <w:rFonts w:hint="default" w:ascii="Times New Roman" w:hAnsi="Times New Roman" w:cs="Times New Roman"/>
          <w:b/>
          <w:sz w:val="32"/>
        </w:rPr>
      </w:pPr>
    </w:p>
    <w:p w14:paraId="0848483E">
      <w:pPr>
        <w:pStyle w:val="9"/>
        <w:spacing w:before="92"/>
        <w:ind w:left="0"/>
        <w:rPr>
          <w:rFonts w:hint="default" w:ascii="Times New Roman" w:hAnsi="Times New Roman" w:cs="Times New Roman"/>
          <w:b/>
          <w:sz w:val="32"/>
        </w:rPr>
      </w:pPr>
    </w:p>
    <w:p w14:paraId="15495BF6">
      <w:pPr>
        <w:pStyle w:val="5"/>
        <w:tabs>
          <w:tab w:val="left" w:pos="4407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Artificial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Intelligence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CODE: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CSA17</w:t>
      </w:r>
    </w:p>
    <w:p w14:paraId="62499C49">
      <w:pPr>
        <w:pStyle w:val="9"/>
        <w:spacing w:before="0"/>
        <w:ind w:left="0"/>
        <w:rPr>
          <w:rFonts w:hint="default" w:ascii="Times New Roman" w:hAnsi="Times New Roman" w:cs="Times New Roman"/>
          <w:b/>
          <w:sz w:val="20"/>
        </w:rPr>
      </w:pPr>
    </w:p>
    <w:p w14:paraId="1C4A3657">
      <w:pPr>
        <w:pStyle w:val="9"/>
        <w:spacing w:before="217"/>
        <w:ind w:left="0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299085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5.5pt;margin-top:23.55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TyKVNcAAAAKAQAADwAAAAAAAAAB&#10;ACAAAAAiAAAAZHJzL2Rvd25yZXYueG1sUEsBAhQAFAAAAAgAh07iQMSjRscRAgAAewQAAA4AAAAA&#10;AAAAAQAgAAAAJgEAAGRycy9lMm9Eb2MueG1sUEsFBgAAAAAGAAYAWQEAAKkFAAAAAA=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F95935">
      <w:pPr>
        <w:pStyle w:val="9"/>
        <w:spacing w:before="50"/>
        <w:ind w:left="0"/>
        <w:rPr>
          <w:rFonts w:hint="default" w:ascii="Times New Roman" w:hAnsi="Times New Roman" w:cs="Times New Roman"/>
          <w:b/>
        </w:rPr>
      </w:pPr>
    </w:p>
    <w:p w14:paraId="3EBD2DDA">
      <w:pPr>
        <w:pStyle w:val="5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OUTCOME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COVERED</w:t>
      </w:r>
    </w:p>
    <w:p w14:paraId="30BF046D">
      <w:pPr>
        <w:spacing w:before="253"/>
        <w:ind w:left="87" w:right="102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CO3: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Analyze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knowledge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representation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and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reasoning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using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propositional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logic,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FOL,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inference, resolution, chaining methods, knowledge representation to perform logical reasoning for drawing valid conclusions and decision making. (BL4)</w:t>
      </w:r>
    </w:p>
    <w:p w14:paraId="40C214F4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Assessment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Tool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Weightage: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50%</w:t>
      </w:r>
    </w:p>
    <w:p w14:paraId="7601F689">
      <w:pPr>
        <w:pStyle w:val="9"/>
        <w:spacing w:before="193"/>
        <w:ind w:left="0"/>
        <w:rPr>
          <w:rFonts w:hint="default" w:ascii="Times New Roman" w:hAnsi="Times New Roman" w:cs="Times New Roman"/>
          <w:b/>
          <w:i/>
          <w:sz w:val="20"/>
        </w:rPr>
      </w:pPr>
      <w:r>
        <w:rPr>
          <w:rFonts w:hint="default" w:ascii="Times New Roman" w:hAnsi="Times New Roman" w:cs="Times New Roman"/>
          <w:b/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283845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5.5pt;margin-top:22.35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gUHH/YAAAACgEAAA8AAAAAAAAA&#10;AQAgAAAAIgAAAGRycy9kb3ducmV2LnhtbFBLAQIUABQAAAAIAIdO4kCLJXBl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5FA28A">
      <w:pPr>
        <w:pStyle w:val="4"/>
        <w:spacing w:before="51"/>
        <w:ind w:left="65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Duration: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30</w:t>
      </w:r>
    </w:p>
    <w:p w14:paraId="673A8756">
      <w:pPr>
        <w:spacing w:before="0"/>
        <w:ind w:left="87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pacing w:val="-2"/>
          <w:sz w:val="28"/>
        </w:rPr>
        <w:t>Minutes</w:t>
      </w:r>
    </w:p>
    <w:p w14:paraId="5D534DCB">
      <w:pPr>
        <w:pStyle w:val="5"/>
        <w:tabs>
          <w:tab w:val="left" w:pos="6567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QUESTIONS: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30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spacing w:val="-2"/>
        </w:rPr>
        <w:t>Total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Marks:30</w:t>
      </w:r>
    </w:p>
    <w:p w14:paraId="67450154">
      <w:pPr>
        <w:spacing w:before="0" w:line="556" w:lineRule="auto"/>
        <w:ind w:left="4121" w:right="4134" w:firstLine="0"/>
        <w:jc w:val="center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Annexure</w:t>
      </w:r>
      <w:r>
        <w:rPr>
          <w:rFonts w:hint="default" w:ascii="Times New Roman" w:hAnsi="Times New Roman" w:cs="Times New Roman"/>
          <w:b/>
          <w:spacing w:val="-1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A </w:t>
      </w:r>
      <w:r>
        <w:rPr>
          <w:rFonts w:hint="default" w:ascii="Times New Roman" w:hAnsi="Times New Roman" w:cs="Times New Roman"/>
          <w:b/>
          <w:spacing w:val="-4"/>
          <w:sz w:val="22"/>
        </w:rPr>
        <w:t>MCQ</w:t>
      </w:r>
    </w:p>
    <w:p w14:paraId="03667D30">
      <w:pPr>
        <w:pStyle w:val="9"/>
        <w:spacing w:before="0"/>
        <w:ind w:left="0"/>
        <w:rPr>
          <w:rFonts w:hint="default" w:ascii="Times New Roman" w:hAnsi="Times New Roman" w:cs="Times New Roman"/>
          <w:b/>
          <w:sz w:val="20"/>
        </w:rPr>
      </w:pPr>
    </w:p>
    <w:p w14:paraId="6D8F223A">
      <w:pPr>
        <w:pStyle w:val="9"/>
        <w:spacing w:before="2"/>
        <w:ind w:left="0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162560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5.5pt;margin-top:12.8pt;height:0.1pt;width:453.75pt;mso-position-horizontal-relative:page;mso-wrap-distance-bottom:0pt;mso-wrap-distance-top:0pt;z-index:-251656192;mso-width-relative:page;mso-height-relative:page;" filled="f" stroked="t" coordsize="5762625,1" o:gfxdata="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p/m0rYAAAACgEAAA8AAAAAAAAA&#10;AQAgAAAAIgAAAGRycy9kb3ducmV2LnhtbFBLAQIUABQAAAAIAIdO4kBxWk2y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A233B8">
      <w:pPr>
        <w:pStyle w:val="9"/>
        <w:spacing w:before="50"/>
        <w:ind w:left="0"/>
        <w:rPr>
          <w:rFonts w:hint="default" w:ascii="Times New Roman" w:hAnsi="Times New Roman" w:cs="Times New Roman"/>
          <w:b/>
        </w:rPr>
      </w:pPr>
    </w:p>
    <w:p w14:paraId="3E0A5AFB">
      <w:pPr>
        <w:pStyle w:val="6"/>
        <w:spacing w:before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Conduct:</w:t>
      </w:r>
    </w:p>
    <w:p w14:paraId="6562F2CC">
      <w:pPr>
        <w:tabs>
          <w:tab w:val="left" w:pos="2721"/>
        </w:tabs>
        <w:spacing w:before="253"/>
        <w:ind w:left="87" w:right="102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 xml:space="preserve">I </w:t>
      </w:r>
      <w:r>
        <w:rPr>
          <w:rFonts w:hint="default" w:ascii="Times New Roman" w:hAnsi="Times New Roman" w:cs="Times New Roman"/>
          <w:i/>
          <w:sz w:val="22"/>
          <w:lang w:val="en-US"/>
        </w:rPr>
        <w:t xml:space="preserve"> Mohamed Hanif.S(192424158) </w:t>
      </w:r>
      <w:r>
        <w:rPr>
          <w:rFonts w:hint="default" w:ascii="Times New Roman" w:hAnsi="Times New Roman" w:cs="Times New Roman"/>
          <w:spacing w:val="-31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(Name</w:t>
      </w:r>
      <w:r>
        <w:rPr>
          <w:rFonts w:hint="default" w:ascii="Times New Roman" w:hAnsi="Times New Roman" w:cs="Times New Roman"/>
          <w:i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/</w:t>
      </w:r>
      <w:r>
        <w:rPr>
          <w:rFonts w:hint="default" w:ascii="Times New Roman" w:hAnsi="Times New Roman" w:cs="Times New Roman"/>
          <w:i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Reg</w:t>
      </w:r>
      <w:r>
        <w:rPr>
          <w:rFonts w:hint="default" w:ascii="Times New Roman" w:hAnsi="Times New Roman" w:cs="Times New Roman"/>
          <w:i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No)</w:t>
      </w:r>
      <w:r>
        <w:rPr>
          <w:rFonts w:hint="default" w:ascii="Times New Roman" w:hAnsi="Times New Roman" w:cs="Times New Roman"/>
          <w:i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certify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that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this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submission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is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my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original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work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and</w:t>
      </w:r>
      <w:r>
        <w:rPr>
          <w:rFonts w:hint="default" w:ascii="Times New Roman" w:hAnsi="Times New Roman" w:cs="Times New Roman"/>
          <w:i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that I have adhered to the guidelines specified for this assessment.</w:t>
      </w:r>
    </w:p>
    <w:p w14:paraId="090109EC">
      <w:pPr>
        <w:spacing w:before="0"/>
        <w:ind w:left="87" w:right="0" w:firstLine="0"/>
        <w:jc w:val="left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I</w:t>
      </w:r>
      <w:r>
        <w:rPr>
          <w:rFonts w:hint="default" w:ascii="Times New Roman" w:hAnsi="Times New Roman" w:cs="Times New Roman"/>
          <w:i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understand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that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any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violation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of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academic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integrity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rules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will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result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in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disciplinary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action.</w:t>
      </w:r>
    </w:p>
    <w:p w14:paraId="4A1AE62D">
      <w:pPr>
        <w:spacing w:before="253"/>
        <w:ind w:left="87" w:right="0" w:firstLine="0"/>
        <w:jc w:val="left"/>
        <w:rPr>
          <w:rFonts w:hint="default" w:ascii="Times New Roman" w:hAnsi="Times New Roman" w:cs="Times New Roman"/>
          <w:b w:val="0"/>
          <w:bCs/>
          <w:i/>
          <w:sz w:val="22"/>
          <w:lang w:val="en-US"/>
        </w:rPr>
        <w:sectPr>
          <w:type w:val="continuous"/>
          <w:pgSz w:w="11920" w:h="16840"/>
          <w:pgMar w:top="1940" w:right="992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b/>
          <w:i/>
          <w:sz w:val="22"/>
        </w:rPr>
        <w:t>Signature</w:t>
      </w:r>
      <w:r>
        <w:rPr>
          <w:rFonts w:hint="default" w:ascii="Times New Roman" w:hAnsi="Times New Roman" w:cs="Times New Roman"/>
          <w:b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i/>
          <w:sz w:val="22"/>
        </w:rPr>
        <w:t>of</w:t>
      </w:r>
      <w:r>
        <w:rPr>
          <w:rFonts w:hint="default" w:ascii="Times New Roman" w:hAnsi="Times New Roman" w:cs="Times New Roman"/>
          <w:b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i/>
          <w:sz w:val="22"/>
        </w:rPr>
        <w:t>the</w:t>
      </w:r>
      <w:r>
        <w:rPr>
          <w:rFonts w:hint="default" w:ascii="Times New Roman" w:hAnsi="Times New Roman" w:cs="Times New Roman"/>
          <w:b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2"/>
          <w:sz w:val="22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sz w:val="22"/>
          <w:lang w:val="en-US"/>
        </w:rPr>
        <w:t>Mohamed Hanif.S</w:t>
      </w:r>
    </w:p>
    <w:p w14:paraId="4245501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Annexure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5771BEDC">
      <w:pPr>
        <w:pStyle w:val="9"/>
        <w:spacing w:before="414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Q1.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following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best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describes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Logical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Agent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AI?</w:t>
      </w:r>
    </w:p>
    <w:p w14:paraId="156DA6EE">
      <w:pPr>
        <w:pStyle w:val="11"/>
        <w:numPr>
          <w:ilvl w:val="0"/>
          <w:numId w:val="1"/>
        </w:numPr>
        <w:tabs>
          <w:tab w:val="left" w:pos="341"/>
          <w:tab w:val="left" w:pos="5847"/>
        </w:tabs>
        <w:spacing w:before="253" w:after="0" w:line="240" w:lineRule="auto"/>
        <w:ind w:left="87" w:right="10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An agent that reacts randomly to the environment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c) An agent that only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pre-defined </w:t>
      </w:r>
      <w:r>
        <w:rPr>
          <w:rFonts w:hint="default" w:ascii="Times New Roman" w:hAnsi="Times New Roman" w:cs="Times New Roman"/>
          <w:spacing w:val="-2"/>
          <w:sz w:val="22"/>
        </w:rPr>
        <w:t>scripts</w:t>
      </w:r>
    </w:p>
    <w:p w14:paraId="78E9D2FF">
      <w:pPr>
        <w:pStyle w:val="11"/>
        <w:numPr>
          <w:ilvl w:val="0"/>
          <w:numId w:val="1"/>
        </w:numPr>
        <w:tabs>
          <w:tab w:val="left" w:pos="341"/>
          <w:tab w:val="left" w:pos="8007"/>
        </w:tabs>
        <w:spacing w:before="0" w:after="0" w:line="240" w:lineRule="auto"/>
        <w:ind w:left="87" w:right="106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An agent that uses a knowledge base and logical inference to decide actions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agent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 learns from rewards</w:t>
      </w:r>
    </w:p>
    <w:p w14:paraId="53528E83">
      <w:pPr>
        <w:pStyle w:val="9"/>
        <w:spacing w:before="252"/>
        <w:ind w:left="0"/>
        <w:rPr>
          <w:rFonts w:hint="default" w:ascii="Times New Roman" w:hAnsi="Times New Roman" w:cs="Times New Roman"/>
        </w:rPr>
      </w:pPr>
    </w:p>
    <w:p w14:paraId="695BA0DF">
      <w:pPr>
        <w:pStyle w:val="9"/>
        <w:spacing w:before="1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Q2.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Propositional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Logic,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'P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Q'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logically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equivalent</w:t>
      </w:r>
      <w:r>
        <w:rPr>
          <w:rFonts w:hint="default" w:ascii="Times New Roman" w:hAnsi="Times New Roman" w:cs="Times New Roman"/>
          <w:spacing w:val="-5"/>
        </w:rPr>
        <w:t xml:space="preserve"> to:</w:t>
      </w:r>
    </w:p>
    <w:p w14:paraId="4368469D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0999BD9D">
      <w:pPr>
        <w:pStyle w:val="11"/>
        <w:numPr>
          <w:ilvl w:val="0"/>
          <w:numId w:val="2"/>
        </w:numPr>
        <w:tabs>
          <w:tab w:val="left" w:pos="341"/>
          <w:tab w:val="left" w:pos="152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∧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¬Q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only</w:t>
      </w:r>
    </w:p>
    <w:p w14:paraId="13419BCA">
      <w:pPr>
        <w:pStyle w:val="11"/>
        <w:numPr>
          <w:ilvl w:val="0"/>
          <w:numId w:val="2"/>
        </w:numPr>
        <w:tabs>
          <w:tab w:val="left" w:pos="341"/>
          <w:tab w:val="left" w:pos="152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¬P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Q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pacing w:val="-12"/>
          <w:sz w:val="22"/>
        </w:rPr>
        <w:t>c</w:t>
      </w:r>
    </w:p>
    <w:p w14:paraId="68D0EE24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0821BC67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16B63ECF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7FB4CB4D">
      <w:pPr>
        <w:pStyle w:val="9"/>
        <w:spacing w:before="0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Q3.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Conjunctive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Normal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Form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(CNF)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requires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formula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expressed</w:t>
      </w:r>
      <w:r>
        <w:rPr>
          <w:rFonts w:hint="default" w:ascii="Times New Roman" w:hAnsi="Times New Roman" w:cs="Times New Roman"/>
          <w:spacing w:val="-5"/>
        </w:rPr>
        <w:t xml:space="preserve"> as:</w:t>
      </w:r>
    </w:p>
    <w:p w14:paraId="0EFB699F">
      <w:pPr>
        <w:pStyle w:val="11"/>
        <w:numPr>
          <w:ilvl w:val="0"/>
          <w:numId w:val="3"/>
        </w:numPr>
        <w:tabs>
          <w:tab w:val="left" w:pos="341"/>
          <w:tab w:val="left" w:pos="368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disjunction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conjunctions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conjunction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literals</w:t>
      </w:r>
      <w:r>
        <w:rPr>
          <w:rFonts w:hint="default" w:ascii="Times New Roman" w:hAnsi="Times New Roman" w:cs="Times New Roman"/>
          <w:spacing w:val="-4"/>
          <w:sz w:val="22"/>
        </w:rPr>
        <w:t xml:space="preserve"> only</w:t>
      </w:r>
    </w:p>
    <w:p w14:paraId="5BD6002A">
      <w:pPr>
        <w:pStyle w:val="11"/>
        <w:numPr>
          <w:ilvl w:val="0"/>
          <w:numId w:val="3"/>
        </w:numPr>
        <w:tabs>
          <w:tab w:val="left" w:pos="341"/>
          <w:tab w:val="left" w:pos="440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conjunction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disjunctions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(clauses)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sequence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implications</w:t>
      </w:r>
    </w:p>
    <w:p w14:paraId="5F9CFDE0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30B5A830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32E7CB39">
      <w:pPr>
        <w:pStyle w:val="9"/>
        <w:spacing w:before="0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Q4.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FOL,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sentence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∀</w:t>
      </w:r>
      <w:r>
        <w:rPr>
          <w:rFonts w:hint="default" w:ascii="Times New Roman" w:hAnsi="Times New Roman" w:cs="Times New Roman"/>
        </w:rPr>
        <w:t>x: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Student(x)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→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Passes(x)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means:</w:t>
      </w:r>
    </w:p>
    <w:p w14:paraId="2890E81A">
      <w:pPr>
        <w:pStyle w:val="11"/>
        <w:numPr>
          <w:ilvl w:val="0"/>
          <w:numId w:val="4"/>
        </w:numPr>
        <w:tabs>
          <w:tab w:val="left" w:pos="341"/>
          <w:tab w:val="left" w:pos="296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Some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students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pass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something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passes,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student</w:t>
      </w:r>
    </w:p>
    <w:p w14:paraId="4159CD18">
      <w:pPr>
        <w:pStyle w:val="11"/>
        <w:numPr>
          <w:ilvl w:val="0"/>
          <w:numId w:val="4"/>
        </w:numPr>
        <w:tabs>
          <w:tab w:val="left" w:pos="341"/>
          <w:tab w:val="left" w:pos="4407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entity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student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passes</w:t>
      </w:r>
      <w:r>
        <w:rPr>
          <w:rFonts w:hint="default" w:ascii="Times New Roman" w:hAnsi="Times New Roman" w:cs="Times New Roman"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exists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student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passes</w:t>
      </w:r>
    </w:p>
    <w:p w14:paraId="7D0F68E0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7FDAE483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451F847F">
      <w:pPr>
        <w:pStyle w:val="9"/>
        <w:spacing w:before="0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Q5.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Unification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process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finding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substitutions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that:</w:t>
      </w:r>
    </w:p>
    <w:p w14:paraId="29A0ECAB">
      <w:pPr>
        <w:pStyle w:val="11"/>
        <w:numPr>
          <w:ilvl w:val="1"/>
          <w:numId w:val="4"/>
        </w:numPr>
        <w:tabs>
          <w:tab w:val="left" w:pos="806"/>
        </w:tabs>
        <w:spacing w:before="0" w:after="0" w:line="240" w:lineRule="auto"/>
        <w:ind w:left="806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Convert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clauses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CNF</w:t>
      </w:r>
    </w:p>
    <w:p w14:paraId="2020EA53">
      <w:pPr>
        <w:pStyle w:val="11"/>
        <w:numPr>
          <w:ilvl w:val="1"/>
          <w:numId w:val="4"/>
        </w:numPr>
        <w:tabs>
          <w:tab w:val="left" w:pos="806"/>
        </w:tabs>
        <w:spacing w:before="40" w:after="0" w:line="240" w:lineRule="auto"/>
        <w:ind w:left="806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two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expressions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syntactically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identical</w:t>
      </w:r>
    </w:p>
    <w:p w14:paraId="4045CB05">
      <w:pPr>
        <w:pStyle w:val="11"/>
        <w:numPr>
          <w:ilvl w:val="1"/>
          <w:numId w:val="4"/>
        </w:numPr>
        <w:tabs>
          <w:tab w:val="left" w:pos="329"/>
        </w:tabs>
        <w:spacing w:before="20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backward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chaining</w:t>
      </w:r>
    </w:p>
    <w:p w14:paraId="77B96AAB">
      <w:pPr>
        <w:pStyle w:val="11"/>
        <w:numPr>
          <w:ilvl w:val="1"/>
          <w:numId w:val="4"/>
        </w:numPr>
        <w:tabs>
          <w:tab w:val="left" w:pos="341"/>
        </w:tabs>
        <w:spacing w:before="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Derive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Ponens</w:t>
      </w:r>
    </w:p>
    <w:p w14:paraId="5F409C08">
      <w:pPr>
        <w:pStyle w:val="9"/>
        <w:spacing w:before="140"/>
        <w:ind w:left="0"/>
        <w:rPr>
          <w:rFonts w:hint="default" w:ascii="Times New Roman" w:hAnsi="Times New Roman" w:cs="Times New Roman"/>
        </w:rPr>
      </w:pPr>
    </w:p>
    <w:p w14:paraId="079CFF59">
      <w:pPr>
        <w:pStyle w:val="11"/>
        <w:numPr>
          <w:ilvl w:val="0"/>
          <w:numId w:val="5"/>
        </w:numPr>
        <w:tabs>
          <w:tab w:val="left" w:pos="268"/>
        </w:tabs>
        <w:spacing w:before="0" w:after="0" w:line="240" w:lineRule="auto"/>
        <w:ind w:left="268" w:right="0" w:hanging="181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function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AI?</w:t>
      </w:r>
    </w:p>
    <w:p w14:paraId="3C8E6A9B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Reacting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current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percepts</w:t>
      </w:r>
    </w:p>
    <w:p w14:paraId="3209536A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knowledge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representation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reason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decisions</w:t>
      </w:r>
    </w:p>
    <w:p w14:paraId="5C4C2C76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Performing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physical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actions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internal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representation</w:t>
      </w:r>
    </w:p>
    <w:p w14:paraId="41BA3520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Relying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solely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sensors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navigation</w:t>
      </w:r>
    </w:p>
    <w:p w14:paraId="06A7C908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0DF919B9">
      <w:pPr>
        <w:pStyle w:val="11"/>
        <w:numPr>
          <w:ilvl w:val="0"/>
          <w:numId w:val="5"/>
        </w:numPr>
        <w:tabs>
          <w:tab w:val="left" w:pos="268"/>
        </w:tabs>
        <w:spacing w:before="0" w:after="0" w:line="240" w:lineRule="auto"/>
        <w:ind w:left="268" w:right="0" w:hanging="181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component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</w:rPr>
        <w:t>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responsible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storing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about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world?</w:t>
      </w:r>
    </w:p>
    <w:p w14:paraId="69E2F202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Inference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Engine</w:t>
      </w:r>
    </w:p>
    <w:p w14:paraId="10B2DF99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Perception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Unit</w:t>
      </w:r>
    </w:p>
    <w:p w14:paraId="41A0D143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Knowledge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Base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(KB)</w:t>
      </w:r>
    </w:p>
    <w:p w14:paraId="7ABA6518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Action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Selector</w:t>
      </w:r>
    </w:p>
    <w:p w14:paraId="4AB90C6E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27A67D04">
      <w:pPr>
        <w:pStyle w:val="11"/>
        <w:numPr>
          <w:ilvl w:val="0"/>
          <w:numId w:val="5"/>
        </w:numPr>
        <w:tabs>
          <w:tab w:val="left" w:pos="268"/>
        </w:tabs>
        <w:spacing w:before="0" w:after="0" w:line="240" w:lineRule="auto"/>
        <w:ind w:left="87" w:right="11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does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knowledge-based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agent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immediately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after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obtaining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percept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8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the </w:t>
      </w:r>
      <w:r>
        <w:rPr>
          <w:rFonts w:hint="default" w:ascii="Times New Roman" w:hAnsi="Times New Roman" w:cs="Times New Roman"/>
          <w:spacing w:val="-2"/>
          <w:sz w:val="22"/>
        </w:rPr>
        <w:t>environment?</w:t>
      </w:r>
    </w:p>
    <w:p w14:paraId="03A48D2B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Selects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action</w:t>
      </w:r>
    </w:p>
    <w:p w14:paraId="22899D68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Executes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action</w:t>
      </w:r>
    </w:p>
    <w:p w14:paraId="02D6DB60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Updates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Knowledge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percept</w:t>
      </w:r>
    </w:p>
    <w:p w14:paraId="26AABF60">
      <w:pPr>
        <w:pStyle w:val="11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020" w:right="992" w:bottom="280" w:left="992" w:header="720" w:footer="720" w:gutter="0"/>
          <w:cols w:space="720" w:num="1"/>
        </w:sectPr>
      </w:pPr>
    </w:p>
    <w:p w14:paraId="33E93737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Reasons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derive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information</w:t>
      </w:r>
    </w:p>
    <w:p w14:paraId="137E1C8B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340244B9">
      <w:pPr>
        <w:pStyle w:val="11"/>
        <w:numPr>
          <w:ilvl w:val="0"/>
          <w:numId w:val="5"/>
        </w:numPr>
        <w:tabs>
          <w:tab w:val="left" w:pos="268"/>
        </w:tabs>
        <w:spacing w:before="0" w:after="0" w:line="240" w:lineRule="auto"/>
        <w:ind w:left="268" w:right="0" w:hanging="181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information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Knowledge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Base?</w:t>
      </w:r>
    </w:p>
    <w:p w14:paraId="7BA49077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ASK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TELL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PERCEIVE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UPDATE</w:t>
      </w:r>
    </w:p>
    <w:p w14:paraId="77279A52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151AD715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formal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logic?</w:t>
      </w:r>
    </w:p>
    <w:p w14:paraId="1D23D67C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request</w:t>
      </w:r>
    </w:p>
    <w:p w14:paraId="37BFDCAF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declarative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statement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either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false</w:t>
      </w:r>
    </w:p>
    <w:p w14:paraId="63171475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question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regarding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environment</w:t>
      </w:r>
    </w:p>
    <w:p w14:paraId="4C7E35AE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letter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variable</w:t>
      </w:r>
    </w:p>
    <w:p w14:paraId="2A7FADE8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54F87247">
      <w:pPr>
        <w:pStyle w:val="11"/>
        <w:numPr>
          <w:ilvl w:val="0"/>
          <w:numId w:val="5"/>
        </w:numPr>
        <w:tabs>
          <w:tab w:val="left" w:pos="373"/>
        </w:tabs>
        <w:spacing w:before="0" w:after="0" w:line="240" w:lineRule="auto"/>
        <w:ind w:left="373" w:right="0" w:hanging="286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proposition?</w:t>
      </w:r>
    </w:p>
    <w:p w14:paraId="1E17DAB7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"The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rises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east."</w:t>
      </w:r>
    </w:p>
    <w:p w14:paraId="6B56C5AB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"5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+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3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=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10."</w:t>
      </w:r>
    </w:p>
    <w:p w14:paraId="2240C0D5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"Close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door."</w:t>
      </w:r>
    </w:p>
    <w:p w14:paraId="2C8C5D77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"Chennai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India."</w:t>
      </w:r>
    </w:p>
    <w:p w14:paraId="0F1E4740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4AA53C22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symbol</w:t>
      </w:r>
      <w:r>
        <w:rPr>
          <w:rFonts w:hint="default" w:ascii="Times New Roman" w:hAnsi="Times New Roman" w:cs="Times New Roman"/>
          <w:spacing w:val="-5"/>
          <w:sz w:val="22"/>
        </w:rPr>
        <w:t xml:space="preserve"> ¬?</w:t>
      </w:r>
    </w:p>
    <w:p w14:paraId="5B8D3049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5"/>
          <w:sz w:val="22"/>
        </w:rPr>
        <w:t>AND</w:t>
      </w:r>
    </w:p>
    <w:p w14:paraId="330A73CE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5"/>
          <w:sz w:val="22"/>
        </w:rPr>
        <w:t>OR</w:t>
      </w:r>
    </w:p>
    <w:p w14:paraId="01073864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5"/>
          <w:sz w:val="22"/>
        </w:rPr>
        <w:t>NOT</w:t>
      </w:r>
    </w:p>
    <w:p w14:paraId="02310CF9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Implication</w:t>
      </w:r>
    </w:p>
    <w:p w14:paraId="38F5EBFE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4494F51F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>∧</w:t>
      </w:r>
      <w:r>
        <w:rPr>
          <w:rFonts w:hint="default" w:ascii="Times New Roman" w:hAnsi="Times New Roman" w:cs="Times New Roman"/>
          <w:sz w:val="22"/>
        </w:rPr>
        <w:t>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when:</w:t>
      </w:r>
    </w:p>
    <w:p w14:paraId="7FCADF63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true</w:t>
      </w:r>
    </w:p>
    <w:p w14:paraId="7CCCCAEF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true</w:t>
      </w:r>
    </w:p>
    <w:p w14:paraId="519531A4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different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truth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values</w:t>
      </w:r>
    </w:p>
    <w:p w14:paraId="6B08E2AF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Neither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true</w:t>
      </w:r>
    </w:p>
    <w:p w14:paraId="2BA91BDA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576FE4D5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always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regardless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values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variables,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called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a:</w:t>
      </w:r>
    </w:p>
    <w:p w14:paraId="026DF645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Contradiction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Tautology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Contingency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Equivalence</w:t>
      </w:r>
    </w:p>
    <w:p w14:paraId="414BAB46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1A583CCB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implication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Q),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statement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false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when:</w:t>
      </w:r>
    </w:p>
    <w:p w14:paraId="65DD60A4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false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true</w:t>
      </w:r>
    </w:p>
    <w:p w14:paraId="0F15533C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false</w:t>
      </w:r>
    </w:p>
    <w:p w14:paraId="5CD56B32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2"/>
          <w:sz w:val="22"/>
        </w:rPr>
        <w:t xml:space="preserve"> false</w:t>
      </w:r>
    </w:p>
    <w:p w14:paraId="2A0BC511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true</w:t>
      </w:r>
    </w:p>
    <w:p w14:paraId="5BFEDE43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45491240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number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rows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table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expression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3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propositions?</w:t>
      </w:r>
    </w:p>
    <w:p w14:paraId="402A9323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4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6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8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9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An</w:t>
      </w:r>
    </w:p>
    <w:p w14:paraId="2182FD1C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6EDA0F82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Morgan's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Laws?</w:t>
      </w:r>
    </w:p>
    <w:p w14:paraId="4445413E">
      <w:pPr>
        <w:pStyle w:val="9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¬(P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∧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Q)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w w:val="95"/>
        </w:rPr>
        <w:t>≡</w:t>
      </w:r>
      <w:r>
        <w:rPr>
          <w:rFonts w:hint="default" w:ascii="Times New Roman" w:hAnsi="Times New Roman" w:cs="Times New Roman"/>
          <w:spacing w:val="-10"/>
          <w:w w:val="95"/>
        </w:rPr>
        <w:t xml:space="preserve"> </w:t>
      </w:r>
      <w:r>
        <w:rPr>
          <w:rFonts w:hint="default" w:ascii="Times New Roman" w:hAnsi="Times New Roman" w:cs="Times New Roman"/>
        </w:rPr>
        <w:t>¬P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∨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¬Q</w:t>
      </w:r>
    </w:p>
    <w:p w14:paraId="7F5CFE1A">
      <w:pPr>
        <w:pStyle w:val="9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¬(P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∧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Q)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w w:val="95"/>
        </w:rPr>
        <w:t>≡</w:t>
      </w:r>
      <w:r>
        <w:rPr>
          <w:rFonts w:hint="default" w:ascii="Times New Roman" w:hAnsi="Times New Roman" w:cs="Times New Roman"/>
          <w:spacing w:val="-10"/>
          <w:w w:val="95"/>
        </w:rPr>
        <w:t xml:space="preserve"> </w:t>
      </w:r>
      <w:r>
        <w:rPr>
          <w:rFonts w:hint="default" w:ascii="Times New Roman" w:hAnsi="Times New Roman" w:cs="Times New Roman"/>
        </w:rPr>
        <w:t>¬P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∧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¬Q</w:t>
      </w:r>
    </w:p>
    <w:p w14:paraId="1B70B580">
      <w:pPr>
        <w:pStyle w:val="9"/>
        <w:spacing w:after="0"/>
        <w:rPr>
          <w:rFonts w:hint="default" w:ascii="Times New Roman" w:hAnsi="Times New Roman" w:cs="Times New Roman"/>
        </w:rPr>
        <w:sectPr>
          <w:pgSz w:w="11920" w:h="16840"/>
          <w:pgMar w:top="1000" w:right="992" w:bottom="280" w:left="992" w:header="720" w:footer="720" w:gutter="0"/>
          <w:cols w:space="720" w:num="1"/>
        </w:sectPr>
      </w:pPr>
    </w:p>
    <w:p w14:paraId="39832E8D">
      <w:pPr>
        <w:pStyle w:val="11"/>
        <w:numPr>
          <w:ilvl w:val="0"/>
          <w:numId w:val="4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w w:val="90"/>
          <w:sz w:val="22"/>
        </w:rPr>
        <w:t>¬(¬P)</w:t>
      </w:r>
      <w:r>
        <w:rPr>
          <w:rFonts w:hint="default" w:ascii="Times New Roman" w:hAnsi="Times New Roman" w:cs="Times New Roman"/>
          <w:spacing w:val="-5"/>
          <w:w w:val="90"/>
          <w:sz w:val="22"/>
        </w:rPr>
        <w:t xml:space="preserve"> </w:t>
      </w:r>
      <w:r>
        <w:rPr>
          <w:rFonts w:hint="default" w:ascii="Times New Roman" w:hAnsi="Times New Roman" w:cs="Times New Roman"/>
          <w:w w:val="90"/>
          <w:sz w:val="22"/>
        </w:rPr>
        <w:t>≡</w:t>
      </w:r>
      <w:r>
        <w:rPr>
          <w:rFonts w:hint="default" w:ascii="Times New Roman" w:hAnsi="Times New Roman" w:cs="Times New Roman"/>
          <w:spacing w:val="-5"/>
          <w:w w:val="90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  <w:sz w:val="22"/>
        </w:rPr>
        <w:t>P</w:t>
      </w:r>
    </w:p>
    <w:p w14:paraId="063B8EA1">
      <w:pPr>
        <w:pStyle w:val="11"/>
        <w:numPr>
          <w:ilvl w:val="0"/>
          <w:numId w:val="4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18"/>
          <w:sz w:val="22"/>
        </w:rPr>
        <w:t>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18"/>
          <w:sz w:val="22"/>
        </w:rPr>
        <w:t>∨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pacing w:val="-18"/>
          <w:sz w:val="22"/>
        </w:rPr>
        <w:t>¬P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18"/>
          <w:sz w:val="22"/>
        </w:rPr>
        <w:t>≡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18"/>
          <w:sz w:val="22"/>
        </w:rPr>
        <w:t>True</w:t>
      </w:r>
    </w:p>
    <w:p w14:paraId="7A779186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2E6A6F57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sometimes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sometimes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false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a:</w:t>
      </w:r>
    </w:p>
    <w:p w14:paraId="7806FF2C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Tautology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Contradiction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Contingency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Implication</w:t>
      </w:r>
    </w:p>
    <w:p w14:paraId="54303280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4B62DCE3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logical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connective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both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propositions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value?</w:t>
      </w:r>
    </w:p>
    <w:p w14:paraId="24294178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Implication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(→)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Biconditional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(↔)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z w:val="22"/>
        </w:rPr>
        <w:t>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(¬)</w:t>
      </w:r>
    </w:p>
    <w:p w14:paraId="7571659F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78EC1907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According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precedence,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should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evaluated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first?</w:t>
      </w:r>
    </w:p>
    <w:p w14:paraId="1BAB1FED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>∧</w:t>
      </w:r>
      <w:r>
        <w:rPr>
          <w:rFonts w:hint="default" w:ascii="Times New Roman" w:hAnsi="Times New Roman" w:cs="Times New Roman"/>
          <w:sz w:val="22"/>
        </w:rPr>
        <w:t>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z w:val="22"/>
        </w:rPr>
        <w:t>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(¬)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Implication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(→)</w:t>
      </w:r>
    </w:p>
    <w:p w14:paraId="69B7ED94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28CE5674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process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deriving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conclusion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premises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called?</w:t>
      </w:r>
    </w:p>
    <w:p w14:paraId="40D7E29B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Perception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Representation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Inference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Predication</w:t>
      </w:r>
    </w:p>
    <w:p w14:paraId="1D3A738C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2E8CD50E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inference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form: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Q;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P;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Q?</w:t>
      </w:r>
    </w:p>
    <w:p w14:paraId="17ABFBE2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Tollens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Ponens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Hypothetical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Syllogism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Resolution</w:t>
      </w:r>
    </w:p>
    <w:p w14:paraId="5D31A549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79A45AF8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valid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reasoning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pattern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represented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by: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Q;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¬Q;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¬P?</w:t>
      </w:r>
    </w:p>
    <w:p w14:paraId="7F976A17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Ponens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Disjunctive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Syllogism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Tollens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Addition</w:t>
      </w:r>
    </w:p>
    <w:p w14:paraId="3CF2AB91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5C9CF3E0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concluded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premises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Q)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(Q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Hypothetical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Syllogism?</w:t>
      </w:r>
    </w:p>
    <w:p w14:paraId="6E6B5BFA">
      <w:pPr>
        <w:pStyle w:val="11"/>
        <w:numPr>
          <w:ilvl w:val="1"/>
          <w:numId w:val="5"/>
        </w:numPr>
        <w:tabs>
          <w:tab w:val="left" w:pos="341"/>
        </w:tabs>
        <w:spacing w:before="1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∧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¬P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¬R</w:t>
      </w:r>
    </w:p>
    <w:p w14:paraId="73964839">
      <w:pPr>
        <w:pStyle w:val="9"/>
        <w:spacing w:before="159"/>
        <w:ind w:left="0"/>
        <w:rPr>
          <w:rFonts w:hint="default" w:ascii="Times New Roman" w:hAnsi="Times New Roman" w:cs="Times New Roman"/>
        </w:rPr>
      </w:pPr>
    </w:p>
    <w:p w14:paraId="16CBC5FB">
      <w:pPr>
        <w:pStyle w:val="11"/>
        <w:numPr>
          <w:ilvl w:val="0"/>
          <w:numId w:val="5"/>
        </w:numPr>
        <w:tabs>
          <w:tab w:val="left" w:pos="389"/>
        </w:tabs>
        <w:spacing w:before="1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Q"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"Not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P"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"Q"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called:</w:t>
      </w:r>
    </w:p>
    <w:p w14:paraId="730E48DE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Simplification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Conjunction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Disjunctive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Syllogism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Resolution</w:t>
      </w:r>
    </w:p>
    <w:p w14:paraId="5FA40A7E">
      <w:pPr>
        <w:pStyle w:val="9"/>
        <w:spacing w:before="159"/>
        <w:ind w:left="0"/>
        <w:rPr>
          <w:rFonts w:hint="default" w:ascii="Times New Roman" w:hAnsi="Times New Roman" w:cs="Times New Roman"/>
        </w:rPr>
      </w:pPr>
    </w:p>
    <w:p w14:paraId="3E48EBEE">
      <w:pPr>
        <w:pStyle w:val="11"/>
        <w:numPr>
          <w:ilvl w:val="0"/>
          <w:numId w:val="5"/>
        </w:numPr>
        <w:tabs>
          <w:tab w:val="left" w:pos="389"/>
        </w:tabs>
        <w:spacing w:before="1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allows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you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conclude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"P"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premise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Q"?</w:t>
      </w:r>
    </w:p>
    <w:p w14:paraId="416F6BCF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Addition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Simplification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Conjunction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Ponens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A</w:t>
      </w:r>
    </w:p>
    <w:p w14:paraId="2E4DD736">
      <w:pPr>
        <w:pStyle w:val="9"/>
        <w:spacing w:before="159"/>
        <w:ind w:left="0"/>
        <w:rPr>
          <w:rFonts w:hint="default" w:ascii="Times New Roman" w:hAnsi="Times New Roman" w:cs="Times New Roman"/>
        </w:rPr>
      </w:pPr>
    </w:p>
    <w:p w14:paraId="58246F00">
      <w:pPr>
        <w:pStyle w:val="11"/>
        <w:numPr>
          <w:ilvl w:val="0"/>
          <w:numId w:val="5"/>
        </w:numPr>
        <w:tabs>
          <w:tab w:val="left" w:pos="389"/>
        </w:tabs>
        <w:spacing w:before="1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inference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Resolution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symbolic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form?</w:t>
      </w:r>
    </w:p>
    <w:p w14:paraId="0E8DB978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∴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∴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∧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∴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∨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∴</w:t>
      </w:r>
      <w:r>
        <w:rPr>
          <w:rFonts w:hint="default" w:ascii="Times New Roman" w:hAnsi="Times New Roman" w:cs="Times New Roman"/>
          <w:spacing w:val="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R</w:t>
      </w:r>
    </w:p>
    <w:p w14:paraId="2405A1BA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3D11F2BC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following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example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"Addition"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rule?</w:t>
      </w:r>
    </w:p>
    <w:p w14:paraId="2F26244B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P</w:t>
      </w:r>
    </w:p>
    <w:p w14:paraId="03CB2F6C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P,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10"/>
          <w:sz w:val="22"/>
        </w:rPr>
        <w:t xml:space="preserve"> Q</w:t>
      </w:r>
    </w:p>
    <w:p w14:paraId="121F6B23">
      <w:pPr>
        <w:pStyle w:val="11"/>
        <w:numPr>
          <w:ilvl w:val="1"/>
          <w:numId w:val="5"/>
        </w:numPr>
        <w:tabs>
          <w:tab w:val="left" w:pos="329"/>
        </w:tabs>
        <w:spacing w:before="80" w:after="0" w:line="240" w:lineRule="auto"/>
        <w:ind w:left="329" w:right="0" w:hanging="24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12"/>
          <w:sz w:val="22"/>
        </w:rPr>
        <w:t>Q</w:t>
      </w:r>
    </w:p>
    <w:p w14:paraId="7C518B6A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Q,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P,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Q</w:t>
      </w:r>
    </w:p>
    <w:p w14:paraId="6A21B104">
      <w:pPr>
        <w:pStyle w:val="9"/>
        <w:spacing w:before="160"/>
        <w:ind w:left="0"/>
        <w:rPr>
          <w:rFonts w:hint="default" w:ascii="Times New Roman" w:hAnsi="Times New Roman" w:cs="Times New Roman"/>
        </w:rPr>
      </w:pPr>
    </w:p>
    <w:p w14:paraId="464125BD">
      <w:pPr>
        <w:pStyle w:val="11"/>
        <w:numPr>
          <w:ilvl w:val="0"/>
          <w:numId w:val="5"/>
        </w:numPr>
        <w:tabs>
          <w:tab w:val="left" w:pos="389"/>
        </w:tabs>
        <w:spacing w:before="0" w:after="0" w:line="240" w:lineRule="auto"/>
        <w:ind w:left="87" w:right="108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"If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rains,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4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ground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wet.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ground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wet.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Therefore,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rained."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This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example</w:t>
      </w:r>
      <w:r>
        <w:rPr>
          <w:rFonts w:hint="default" w:ascii="Times New Roman" w:hAnsi="Times New Roman" w:cs="Times New Roman"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 which invalid reasoning pattern?</w:t>
      </w:r>
    </w:p>
    <w:p w14:paraId="50AE9D5A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Denying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Antecedent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Affirming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Consequent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Ponens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Double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Negation</w:t>
      </w:r>
    </w:p>
    <w:p w14:paraId="332C095D">
      <w:pPr>
        <w:pStyle w:val="11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000" w:right="992" w:bottom="280" w:left="992" w:header="720" w:footer="720" w:gutter="0"/>
          <w:cols w:space="720" w:num="1"/>
        </w:sectPr>
      </w:pPr>
    </w:p>
    <w:p w14:paraId="342E01DA">
      <w:pPr>
        <w:pStyle w:val="11"/>
        <w:numPr>
          <w:ilvl w:val="0"/>
          <w:numId w:val="5"/>
        </w:numPr>
        <w:tabs>
          <w:tab w:val="left" w:pos="389"/>
        </w:tabs>
        <w:spacing w:before="80" w:after="0" w:line="240" w:lineRule="auto"/>
        <w:ind w:left="389" w:right="0" w:hanging="302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invalid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pattern: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→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Q;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¬P;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Therefore,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¬Q?</w:t>
      </w:r>
    </w:p>
    <w:p w14:paraId="360100D2">
      <w:pPr>
        <w:pStyle w:val="11"/>
        <w:numPr>
          <w:ilvl w:val="1"/>
          <w:numId w:val="5"/>
        </w:numPr>
        <w:tabs>
          <w:tab w:val="left" w:pos="341"/>
        </w:tabs>
        <w:spacing w:before="80" w:after="0" w:line="240" w:lineRule="auto"/>
        <w:ind w:left="341" w:right="0" w:hanging="254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Affirming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Consequent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b)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Denying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Antecedent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Tollens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d)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Hypothetical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Syllogism</w:t>
      </w:r>
    </w:p>
    <w:p w14:paraId="564EA0A0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6BCE7111">
      <w:pPr>
        <w:pStyle w:val="9"/>
        <w:spacing w:before="0"/>
        <w:ind w:left="0"/>
        <w:rPr>
          <w:rFonts w:hint="default" w:ascii="Times New Roman" w:hAnsi="Times New Roman" w:cs="Times New Roman"/>
        </w:rPr>
      </w:pPr>
    </w:p>
    <w:p w14:paraId="4435C8FF">
      <w:pPr>
        <w:pStyle w:val="9"/>
        <w:spacing w:before="116"/>
        <w:ind w:left="0"/>
        <w:rPr>
          <w:rFonts w:hint="default" w:ascii="Times New Roman" w:hAnsi="Times New Roman" w:cs="Times New Roman"/>
        </w:rPr>
      </w:pPr>
    </w:p>
    <w:p w14:paraId="6630D090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RUBRICS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CALCULATION</w:t>
      </w:r>
    </w:p>
    <w:p w14:paraId="63C75D97">
      <w:pPr>
        <w:pStyle w:val="9"/>
        <w:spacing w:before="216"/>
        <w:ind w:left="0"/>
        <w:rPr>
          <w:rFonts w:hint="default" w:ascii="Times New Roman" w:hAnsi="Times New Roman" w:cs="Times New Roman"/>
          <w:b/>
          <w:sz w:val="20"/>
        </w:rPr>
      </w:pPr>
    </w:p>
    <w:tbl>
      <w:tblPr>
        <w:tblStyle w:val="8"/>
        <w:tblW w:w="0" w:type="auto"/>
        <w:tblInd w:w="8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1240"/>
        <w:gridCol w:w="1820"/>
        <w:gridCol w:w="1660"/>
        <w:gridCol w:w="1720"/>
        <w:gridCol w:w="1720"/>
      </w:tblGrid>
      <w:tr w14:paraId="61E4CF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80" w:type="dxa"/>
            <w:shd w:val="clear" w:color="auto" w:fill="B4A6D5"/>
          </w:tcPr>
          <w:p w14:paraId="3D3351A1">
            <w:pPr>
              <w:pStyle w:val="12"/>
              <w:spacing w:before="12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DE735C3">
            <w:pPr>
              <w:pStyle w:val="12"/>
              <w:spacing w:line="169" w:lineRule="exact"/>
              <w:ind w:left="467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240" w:type="dxa"/>
            <w:shd w:val="clear" w:color="auto" w:fill="B4A6D5"/>
          </w:tcPr>
          <w:p w14:paraId="3F8EFFD1">
            <w:pPr>
              <w:pStyle w:val="12"/>
              <w:spacing w:before="86" w:line="200" w:lineRule="atLeast"/>
              <w:ind w:left="472" w:right="152" w:hanging="31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Weightage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(%)</w:t>
            </w:r>
          </w:p>
        </w:tc>
        <w:tc>
          <w:tcPr>
            <w:tcW w:w="1820" w:type="dxa"/>
            <w:shd w:val="clear" w:color="auto" w:fill="B4A6D5"/>
          </w:tcPr>
          <w:p w14:paraId="74A5EDD4">
            <w:pPr>
              <w:pStyle w:val="12"/>
              <w:spacing w:before="86" w:line="200" w:lineRule="atLeast"/>
              <w:ind w:left="394" w:firstLine="21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660" w:type="dxa"/>
            <w:shd w:val="clear" w:color="auto" w:fill="B4A6D5"/>
          </w:tcPr>
          <w:p w14:paraId="204E556D">
            <w:pPr>
              <w:pStyle w:val="12"/>
              <w:spacing w:before="86" w:line="200" w:lineRule="atLeast"/>
              <w:ind w:left="354" w:right="162" w:firstLine="16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720" w:type="dxa"/>
            <w:shd w:val="clear" w:color="auto" w:fill="B4A6D5"/>
          </w:tcPr>
          <w:p w14:paraId="343484C8">
            <w:pPr>
              <w:pStyle w:val="12"/>
              <w:spacing w:before="86" w:line="200" w:lineRule="atLeast"/>
              <w:ind w:left="312" w:right="135" w:firstLine="23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720" w:type="dxa"/>
            <w:shd w:val="clear" w:color="auto" w:fill="B4A6D5"/>
          </w:tcPr>
          <w:p w14:paraId="6CDF0065">
            <w:pPr>
              <w:pStyle w:val="12"/>
              <w:spacing w:before="86" w:line="200" w:lineRule="atLeast"/>
              <w:ind w:left="362" w:right="135" w:firstLine="19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(Beginning)</w:t>
            </w:r>
          </w:p>
        </w:tc>
      </w:tr>
      <w:tr w14:paraId="5B3297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580" w:type="dxa"/>
          </w:tcPr>
          <w:p w14:paraId="5455D93F">
            <w:pPr>
              <w:pStyle w:val="1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E3D656F">
            <w:pPr>
              <w:pStyle w:val="12"/>
              <w:spacing w:before="1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7F7358D">
            <w:pPr>
              <w:pStyle w:val="12"/>
              <w:spacing w:before="1"/>
              <w:ind w:left="147" w:firstLine="14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Conceptual Understanding</w:t>
            </w:r>
          </w:p>
        </w:tc>
        <w:tc>
          <w:tcPr>
            <w:tcW w:w="1240" w:type="dxa"/>
          </w:tcPr>
          <w:p w14:paraId="5F35FAFE">
            <w:pPr>
              <w:pStyle w:val="1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87CFCF3">
            <w:pPr>
              <w:pStyle w:val="12"/>
              <w:spacing w:before="11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3DC285D">
            <w:pPr>
              <w:pStyle w:val="12"/>
              <w:ind w:left="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30%</w:t>
            </w:r>
          </w:p>
        </w:tc>
        <w:tc>
          <w:tcPr>
            <w:tcW w:w="1820" w:type="dxa"/>
          </w:tcPr>
          <w:p w14:paraId="0140D2C5">
            <w:pPr>
              <w:pStyle w:val="12"/>
              <w:spacing w:line="200" w:lineRule="atLeast"/>
              <w:ind w:left="179" w:right="157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Demonstrates thorough understanding;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answers all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questions accurately</w:t>
            </w:r>
          </w:p>
        </w:tc>
        <w:tc>
          <w:tcPr>
            <w:tcW w:w="1660" w:type="dxa"/>
          </w:tcPr>
          <w:p w14:paraId="3DB67F6D">
            <w:pPr>
              <w:pStyle w:val="12"/>
              <w:spacing w:before="11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8ACA801">
            <w:pPr>
              <w:pStyle w:val="12"/>
              <w:ind w:left="189" w:right="162" w:firstLine="10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Shows good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with few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720" w:type="dxa"/>
          </w:tcPr>
          <w:p w14:paraId="7995A026">
            <w:pPr>
              <w:pStyle w:val="12"/>
              <w:spacing w:before="1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7B2B3C4">
            <w:pPr>
              <w:pStyle w:val="12"/>
              <w:spacing w:before="1"/>
              <w:ind w:left="136" w:right="11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Partial understanding;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several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incorrect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responses</w:t>
            </w:r>
          </w:p>
        </w:tc>
        <w:tc>
          <w:tcPr>
            <w:tcW w:w="1720" w:type="dxa"/>
          </w:tcPr>
          <w:p w14:paraId="7BFED72A">
            <w:pPr>
              <w:pStyle w:val="12"/>
              <w:spacing w:before="116"/>
              <w:ind w:left="154" w:right="127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Lacks understanding;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majority of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answers incorrect</w:t>
            </w:r>
          </w:p>
        </w:tc>
      </w:tr>
      <w:tr w14:paraId="6FCA30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1580" w:type="dxa"/>
          </w:tcPr>
          <w:p w14:paraId="47D25293">
            <w:pPr>
              <w:pStyle w:val="12"/>
              <w:spacing w:before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81685B3">
            <w:pPr>
              <w:pStyle w:val="12"/>
              <w:ind w:left="407" w:right="256" w:hanging="14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Accuracy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Answers</w:t>
            </w:r>
          </w:p>
        </w:tc>
        <w:tc>
          <w:tcPr>
            <w:tcW w:w="1240" w:type="dxa"/>
          </w:tcPr>
          <w:p w14:paraId="3DB1ECC9">
            <w:pPr>
              <w:pStyle w:val="12"/>
              <w:spacing w:before="11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0677311">
            <w:pPr>
              <w:pStyle w:val="12"/>
              <w:ind w:left="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25%</w:t>
            </w:r>
          </w:p>
        </w:tc>
        <w:tc>
          <w:tcPr>
            <w:tcW w:w="1820" w:type="dxa"/>
          </w:tcPr>
          <w:p w14:paraId="2804773D">
            <w:pPr>
              <w:pStyle w:val="12"/>
              <w:spacing w:before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FBBCE6B">
            <w:pPr>
              <w:pStyle w:val="12"/>
              <w:ind w:left="604" w:hanging="35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All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answers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are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correct</w:t>
            </w:r>
          </w:p>
        </w:tc>
        <w:tc>
          <w:tcPr>
            <w:tcW w:w="1660" w:type="dxa"/>
          </w:tcPr>
          <w:p w14:paraId="1C6AE20E">
            <w:pPr>
              <w:pStyle w:val="12"/>
              <w:spacing w:before="110"/>
              <w:ind w:left="159" w:firstLine="7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Most answers are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correct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with minor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mistakes</w:t>
            </w:r>
          </w:p>
        </w:tc>
        <w:tc>
          <w:tcPr>
            <w:tcW w:w="1720" w:type="dxa"/>
          </w:tcPr>
          <w:p w14:paraId="1C87CCE7">
            <w:pPr>
              <w:pStyle w:val="12"/>
              <w:spacing w:before="110"/>
              <w:ind w:left="136" w:right="11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Some correct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answers;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frequent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errors</w:t>
            </w:r>
          </w:p>
        </w:tc>
        <w:tc>
          <w:tcPr>
            <w:tcW w:w="1720" w:type="dxa"/>
          </w:tcPr>
          <w:p w14:paraId="5B39C408">
            <w:pPr>
              <w:pStyle w:val="12"/>
              <w:spacing w:before="6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B819246">
            <w:pPr>
              <w:pStyle w:val="12"/>
              <w:ind w:left="502" w:right="135" w:hanging="33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Mostly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incorrect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answers</w:t>
            </w:r>
          </w:p>
        </w:tc>
      </w:tr>
      <w:tr w14:paraId="218B63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580" w:type="dxa"/>
          </w:tcPr>
          <w:p w14:paraId="66C1E87D">
            <w:pPr>
              <w:pStyle w:val="12"/>
              <w:spacing w:before="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6CE1BB9">
            <w:pPr>
              <w:pStyle w:val="12"/>
              <w:spacing w:before="1"/>
              <w:ind w:left="302" w:right="171" w:hanging="12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1240" w:type="dxa"/>
          </w:tcPr>
          <w:p w14:paraId="2B86DE30">
            <w:pPr>
              <w:pStyle w:val="12"/>
              <w:spacing w:before="113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C460813">
            <w:pPr>
              <w:pStyle w:val="12"/>
              <w:ind w:left="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20%</w:t>
            </w:r>
          </w:p>
        </w:tc>
        <w:tc>
          <w:tcPr>
            <w:tcW w:w="1820" w:type="dxa"/>
          </w:tcPr>
          <w:p w14:paraId="3A7AB866">
            <w:pPr>
              <w:pStyle w:val="12"/>
              <w:spacing w:line="200" w:lineRule="atLeast"/>
              <w:ind w:left="179" w:right="157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Correctly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applies concepts to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problem-based questions</w:t>
            </w:r>
          </w:p>
        </w:tc>
        <w:tc>
          <w:tcPr>
            <w:tcW w:w="1660" w:type="dxa"/>
          </w:tcPr>
          <w:p w14:paraId="5E036682">
            <w:pPr>
              <w:pStyle w:val="12"/>
              <w:spacing w:before="113"/>
              <w:ind w:left="137" w:right="11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Applies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concepts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with minor errors</w:t>
            </w:r>
          </w:p>
        </w:tc>
        <w:tc>
          <w:tcPr>
            <w:tcW w:w="1720" w:type="dxa"/>
          </w:tcPr>
          <w:p w14:paraId="0F9C9200">
            <w:pPr>
              <w:pStyle w:val="12"/>
              <w:spacing w:before="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52850A5">
            <w:pPr>
              <w:pStyle w:val="12"/>
              <w:spacing w:before="1"/>
              <w:ind w:left="202" w:hanging="6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Limited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ability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 apply concepts</w:t>
            </w:r>
          </w:p>
        </w:tc>
        <w:tc>
          <w:tcPr>
            <w:tcW w:w="1720" w:type="dxa"/>
          </w:tcPr>
          <w:p w14:paraId="67AB025C">
            <w:pPr>
              <w:pStyle w:val="12"/>
              <w:spacing w:before="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A1DE906">
            <w:pPr>
              <w:pStyle w:val="12"/>
              <w:spacing w:before="1"/>
              <w:ind w:left="467" w:right="135" w:hanging="27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Unable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apply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concepts</w:t>
            </w:r>
          </w:p>
        </w:tc>
      </w:tr>
      <w:tr w14:paraId="13CAA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1580" w:type="dxa"/>
          </w:tcPr>
          <w:p w14:paraId="5C7AA1ED">
            <w:pPr>
              <w:pStyle w:val="12"/>
              <w:spacing w:before="4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53C8328">
            <w:pPr>
              <w:pStyle w:val="12"/>
              <w:spacing w:before="1"/>
              <w:ind w:left="232" w:firstLine="34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 xml:space="preserve">Time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1240" w:type="dxa"/>
          </w:tcPr>
          <w:p w14:paraId="6CB2E481">
            <w:pPr>
              <w:pStyle w:val="12"/>
              <w:spacing w:before="108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1A5BEDC">
            <w:pPr>
              <w:pStyle w:val="12"/>
              <w:ind w:left="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15%</w:t>
            </w:r>
          </w:p>
        </w:tc>
        <w:tc>
          <w:tcPr>
            <w:tcW w:w="1820" w:type="dxa"/>
          </w:tcPr>
          <w:p w14:paraId="5E393478">
            <w:pPr>
              <w:pStyle w:val="12"/>
              <w:spacing w:before="108"/>
              <w:ind w:left="179" w:right="157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Completes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quiz well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within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time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efficiently</w:t>
            </w:r>
          </w:p>
        </w:tc>
        <w:tc>
          <w:tcPr>
            <w:tcW w:w="1660" w:type="dxa"/>
          </w:tcPr>
          <w:p w14:paraId="5D794330">
            <w:pPr>
              <w:pStyle w:val="12"/>
              <w:spacing w:before="108"/>
              <w:ind w:left="137" w:right="11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Completes on time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minor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delays</w:t>
            </w:r>
          </w:p>
        </w:tc>
        <w:tc>
          <w:tcPr>
            <w:tcW w:w="1720" w:type="dxa"/>
          </w:tcPr>
          <w:p w14:paraId="02D04213">
            <w:pPr>
              <w:pStyle w:val="12"/>
              <w:spacing w:line="200" w:lineRule="atLeast"/>
              <w:ind w:left="136" w:right="11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Requires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extra time</w:t>
            </w:r>
            <w:r>
              <w:rPr>
                <w:rFonts w:hint="default"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rushes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through questions</w:t>
            </w:r>
          </w:p>
        </w:tc>
        <w:tc>
          <w:tcPr>
            <w:tcW w:w="1720" w:type="dxa"/>
          </w:tcPr>
          <w:p w14:paraId="635A73D0">
            <w:pPr>
              <w:pStyle w:val="12"/>
              <w:spacing w:before="108"/>
              <w:ind w:left="182" w:right="15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Unable to complete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within given time</w:t>
            </w:r>
          </w:p>
        </w:tc>
      </w:tr>
      <w:tr w14:paraId="104DE5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580" w:type="dxa"/>
          </w:tcPr>
          <w:p w14:paraId="13208A54">
            <w:pPr>
              <w:pStyle w:val="12"/>
              <w:spacing w:before="9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06E6628">
            <w:pPr>
              <w:pStyle w:val="12"/>
              <w:ind w:left="202" w:firstLine="19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Question Interpretation</w:t>
            </w:r>
          </w:p>
        </w:tc>
        <w:tc>
          <w:tcPr>
            <w:tcW w:w="1240" w:type="dxa"/>
          </w:tcPr>
          <w:p w14:paraId="4EEFE89D">
            <w:pPr>
              <w:pStyle w:val="12"/>
              <w:spacing w:before="20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F327AA5">
            <w:pPr>
              <w:pStyle w:val="12"/>
              <w:ind w:left="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10%</w:t>
            </w:r>
          </w:p>
        </w:tc>
        <w:tc>
          <w:tcPr>
            <w:tcW w:w="1820" w:type="dxa"/>
          </w:tcPr>
          <w:p w14:paraId="43BA30E5">
            <w:pPr>
              <w:pStyle w:val="12"/>
              <w:ind w:left="344" w:right="322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Interprets all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questions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correctly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responds</w:t>
            </w:r>
          </w:p>
          <w:p w14:paraId="6BF4BA85">
            <w:pPr>
              <w:pStyle w:val="12"/>
              <w:spacing w:line="176" w:lineRule="exact"/>
              <w:ind w:left="2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appropriately</w:t>
            </w:r>
          </w:p>
        </w:tc>
        <w:tc>
          <w:tcPr>
            <w:tcW w:w="1660" w:type="dxa"/>
          </w:tcPr>
          <w:p w14:paraId="5128882D">
            <w:pPr>
              <w:pStyle w:val="12"/>
              <w:spacing w:before="99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5B78EAB">
            <w:pPr>
              <w:pStyle w:val="12"/>
              <w:ind w:left="229" w:right="164" w:hanging="4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Misinterprets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a few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1720" w:type="dxa"/>
          </w:tcPr>
          <w:p w14:paraId="2CE24A6F">
            <w:pPr>
              <w:pStyle w:val="12"/>
              <w:spacing w:before="202"/>
              <w:ind w:left="136" w:right="119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Often misinterprets questions</w:t>
            </w:r>
          </w:p>
        </w:tc>
        <w:tc>
          <w:tcPr>
            <w:tcW w:w="1720" w:type="dxa"/>
          </w:tcPr>
          <w:p w14:paraId="52D02C02">
            <w:pPr>
              <w:pStyle w:val="12"/>
              <w:spacing w:before="202"/>
              <w:ind w:left="372" w:right="345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 xml:space="preserve">Unable to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understand questions</w:t>
            </w:r>
          </w:p>
        </w:tc>
      </w:tr>
    </w:tbl>
    <w:p w14:paraId="6A9245DF">
      <w:pPr>
        <w:pStyle w:val="12"/>
        <w:spacing w:after="0"/>
        <w:jc w:val="center"/>
        <w:rPr>
          <w:rFonts w:hint="default" w:ascii="Times New Roman" w:hAnsi="Times New Roman" w:cs="Times New Roman"/>
          <w:b/>
          <w:sz w:val="18"/>
        </w:rPr>
        <w:sectPr>
          <w:pgSz w:w="11920" w:h="16840"/>
          <w:pgMar w:top="1000" w:right="992" w:bottom="280" w:left="992" w:header="720" w:footer="720" w:gutter="0"/>
          <w:cols w:space="720" w:num="1"/>
        </w:sectPr>
      </w:pPr>
    </w:p>
    <w:p w14:paraId="4FE3C018">
      <w:pPr>
        <w:pStyle w:val="9"/>
        <w:spacing w:before="4"/>
        <w:ind w:left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drawing>
          <wp:inline distT="0" distB="0" distL="114300" distR="114300">
            <wp:extent cx="5513070" cy="8229600"/>
            <wp:effectExtent l="0" t="0" r="11430" b="0"/>
            <wp:docPr id="4" name="Picture 4" descr="WhatsApp Image 2026-08-31 at 10.41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31 at 10.41.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6"/>
      <w:numFmt w:val="decimal"/>
      <w:lvlText w:val="%1."/>
      <w:lvlJc w:val="left"/>
      <w:pPr>
        <w:ind w:left="272" w:hanging="18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344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6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72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8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4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1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37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3" w:hanging="257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344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808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5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344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88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65" w:hanging="2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1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6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22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8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3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9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4" w:hanging="257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344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9" w:hanging="2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8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8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8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7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7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6" w:hanging="25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213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right="13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right="13"/>
      <w:jc w:val="center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"/>
      <w:outlineLvl w:val="3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253"/>
      <w:ind w:left="87"/>
      <w:outlineLvl w:val="5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spacing w:before="80"/>
      <w:ind w:left="34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80"/>
      <w:ind w:left="341" w:hanging="254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1112</Words>
  <Characters>5456</Characters>
  <TotalTime>5</TotalTime>
  <ScaleCrop>false</ScaleCrop>
  <LinksUpToDate>false</LinksUpToDate>
  <CharactersWithSpaces>6420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2026-08-31T05:07:00Z</dcterms:created>
  <dc:creator>ASHMI PS</dc:creator>
  <cp:lastModifiedBy>Ashmi Ashmi</cp:lastModifiedBy>
  <dcterms:modified xsi:type="dcterms:W3CDTF">2026-08-31T05:14:41Z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eyJoZGlkIjoiNDM0NTM3ZTQ3Y2Y5YTZjZTJiODE0ZTM3MjI4NmUwN2YiLCJ1c2VySWQiOiI1NjczMTczMDUwMjIifQ==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B3F60306AB38495AA938E5A5B8A90752_13</vt:lpwstr>
  </property>
</Properties>
</file>