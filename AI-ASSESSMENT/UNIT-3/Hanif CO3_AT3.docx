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22DF4">
      <w:pPr>
        <w:pStyle w:val="3"/>
        <w:spacing w:before="78"/>
        <w:ind w:left="3041" w:right="3325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SIMATS ENGINEERING ASSESSMENT TOOL 3"/>
      <w:bookmarkEnd w:id="0"/>
      <w:r>
        <w:rPr>
          <w:rFonts w:hint="default" w:ascii="Times New Roman" w:hAnsi="Times New Roman" w:cs="Times New Roman"/>
          <w:spacing w:val="-2"/>
          <w:sz w:val="24"/>
          <w:szCs w:val="24"/>
        </w:rPr>
        <w:t>SIMATS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ENGINEERING </w:t>
      </w:r>
      <w:r>
        <w:rPr>
          <w:rFonts w:hint="default" w:ascii="Times New Roman" w:hAnsi="Times New Roman" w:cs="Times New Roman"/>
          <w:sz w:val="24"/>
          <w:szCs w:val="24"/>
        </w:rPr>
        <w:t>ASSESSMENT TOOL 3</w:t>
      </w:r>
    </w:p>
    <w:p w14:paraId="201B2013">
      <w:pPr>
        <w:pStyle w:val="8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5D86CD92">
      <w:pPr>
        <w:pStyle w:val="8"/>
        <w:spacing w:before="1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1F33E4B2">
      <w:pPr>
        <w:pStyle w:val="4"/>
        <w:tabs>
          <w:tab w:val="left" w:pos="6570"/>
        </w:tabs>
        <w:spacing w:before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COURSE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NAME: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Artificial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Intelligence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COURSE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CODE: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CSA17</w:t>
      </w:r>
    </w:p>
    <w:p w14:paraId="675DD6F0">
      <w:pPr>
        <w:pStyle w:val="8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2C9F3B6E">
      <w:pPr>
        <w:pStyle w:val="8"/>
        <w:spacing w:before="199"/>
        <w:ind w:left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287655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5.5pt;margin-top:22.65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SUaRnYAAAACgEAAA8AAAAAAAAA&#10;AQAgAAAAIgAAAGRycy9kb3ducmV2LnhtbFBLAQIUABQAAAAIAIdO4kDEo0bH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15EDCD">
      <w:pPr>
        <w:pStyle w:val="8"/>
        <w:spacing w:before="19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3F850123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1" w:name="COURSE OUTCOME COVERED"/>
      <w:bookmarkEnd w:id="1"/>
      <w:r>
        <w:rPr>
          <w:rFonts w:hint="default" w:ascii="Times New Roman" w:hAnsi="Times New Roman" w:cs="Times New Roman"/>
          <w:sz w:val="24"/>
          <w:szCs w:val="24"/>
        </w:rPr>
        <w:t>COURSE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OUTCOME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COVERED</w:t>
      </w:r>
    </w:p>
    <w:p w14:paraId="3C34EF96">
      <w:pPr>
        <w:spacing w:before="247"/>
        <w:ind w:left="88" w:right="498" w:firstLine="0"/>
        <w:jc w:val="both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i/>
          <w:sz w:val="24"/>
          <w:szCs w:val="24"/>
        </w:rPr>
        <w:t>CO3:</w:t>
      </w:r>
      <w:r>
        <w:rPr>
          <w:rFonts w:hint="default" w:ascii="Times New Roman" w:hAnsi="Times New Roman" w:cs="Times New Roman"/>
          <w:b/>
          <w:i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Analyze</w:t>
      </w:r>
      <w:r>
        <w:rPr>
          <w:rFonts w:hint="default" w:ascii="Times New Roman" w:hAnsi="Times New Roman" w:cs="Times New Roman"/>
          <w:i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knowledge</w:t>
      </w:r>
      <w:r>
        <w:rPr>
          <w:rFonts w:hint="default" w:ascii="Times New Roman" w:hAnsi="Times New Roman" w:cs="Times New Roman"/>
          <w:i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representation</w:t>
      </w:r>
      <w:r>
        <w:rPr>
          <w:rFonts w:hint="default" w:ascii="Times New Roman" w:hAnsi="Times New Roman" w:cs="Times New Roman"/>
          <w:i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and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reasoning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using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i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logic,</w:t>
      </w:r>
      <w:r>
        <w:rPr>
          <w:rFonts w:hint="default" w:ascii="Times New Roman" w:hAnsi="Times New Roman" w:cs="Times New Roman"/>
          <w:i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FOL,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inference,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resolution, chaining methods, knowledge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representation to</w:t>
      </w:r>
      <w:r>
        <w:rPr>
          <w:rFonts w:hint="default" w:ascii="Times New Roman" w:hAnsi="Times New Roman" w:cs="Times New Roman"/>
          <w:i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perform</w:t>
      </w:r>
      <w:r>
        <w:rPr>
          <w:rFonts w:hint="default" w:ascii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logical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reasoning</w:t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for drawing</w:t>
      </w:r>
      <w:r>
        <w:rPr>
          <w:rFonts w:hint="default" w:ascii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valid conclusions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and decision making. (BL4)</w:t>
      </w:r>
    </w:p>
    <w:p w14:paraId="1A15CB30">
      <w:pPr>
        <w:pStyle w:val="8"/>
        <w:spacing w:before="1"/>
        <w:ind w:left="0"/>
        <w:rPr>
          <w:rFonts w:hint="default" w:ascii="Times New Roman" w:hAnsi="Times New Roman" w:cs="Times New Roman"/>
          <w:i/>
          <w:sz w:val="24"/>
          <w:szCs w:val="24"/>
        </w:rPr>
      </w:pPr>
    </w:p>
    <w:p w14:paraId="168A9729">
      <w:pPr>
        <w:spacing w:before="0"/>
        <w:ind w:left="88" w:right="0" w:firstLine="0"/>
        <w:jc w:val="both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Assessment</w:t>
      </w:r>
      <w:r>
        <w:rPr>
          <w:rFonts w:hint="default" w:ascii="Times New Roman" w:hAnsi="Times New Roman" w:cs="Times New Roman"/>
          <w:i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Tool</w:t>
      </w:r>
      <w:r>
        <w:rPr>
          <w:rFonts w:hint="default" w:ascii="Times New Roman" w:hAnsi="Times New Roman" w:cs="Times New Roman"/>
          <w:i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Weightage:</w:t>
      </w:r>
      <w:r>
        <w:rPr>
          <w:rFonts w:hint="default" w:ascii="Times New Roman" w:hAnsi="Times New Roman" w:cs="Times New Roman"/>
          <w:i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>20%</w:t>
      </w:r>
    </w:p>
    <w:p w14:paraId="1C76BB91">
      <w:pPr>
        <w:pStyle w:val="8"/>
        <w:spacing w:before="179"/>
        <w:ind w:left="0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274955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5.5pt;margin-top:21.65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8JmgbYAAAACgEAAA8AAAAAAAAA&#10;AQAgAAAAIgAAAGRycy9kb3ducmV2LnhtbFBLAQIUABQAAAAIAIdO4kCLJXBl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D365A8">
      <w:pPr>
        <w:pStyle w:val="4"/>
        <w:spacing w:before="18" w:line="240" w:lineRule="auto"/>
        <w:ind w:left="6570"/>
        <w:rPr>
          <w:rFonts w:hint="default" w:ascii="Times New Roman" w:hAnsi="Times New Roman" w:cs="Times New Roman"/>
          <w:sz w:val="24"/>
          <w:szCs w:val="24"/>
        </w:rPr>
      </w:pPr>
      <w:bookmarkStart w:id="2" w:name="Time Duration: 1 Hour QUESTIONS: 5 Total"/>
      <w:bookmarkEnd w:id="2"/>
      <w:r>
        <w:rPr>
          <w:rFonts w:hint="default" w:ascii="Times New Roman" w:hAnsi="Times New Roman" w:cs="Times New Roman"/>
          <w:spacing w:val="-2"/>
          <w:sz w:val="24"/>
          <w:szCs w:val="24"/>
        </w:rPr>
        <w:t>Time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Duration: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Hour</w:t>
      </w:r>
    </w:p>
    <w:p w14:paraId="20EE018C">
      <w:pPr>
        <w:tabs>
          <w:tab w:val="left" w:pos="7291"/>
        </w:tabs>
        <w:spacing w:before="2"/>
        <w:ind w:left="88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QUESTIONS:</w:t>
      </w:r>
      <w:r>
        <w:rPr>
          <w:rFonts w:hint="default" w:ascii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Marks:30</w:t>
      </w:r>
    </w:p>
    <w:p w14:paraId="31B68CF5">
      <w:pPr>
        <w:pStyle w:val="8"/>
        <w:spacing w:before="246"/>
        <w:ind w:left="3048" w:right="3325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Annexure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2D464BB8">
      <w:pPr>
        <w:pStyle w:val="8"/>
        <w:spacing w:before="85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84094C1">
      <w:pPr>
        <w:pStyle w:val="4"/>
        <w:spacing w:before="0" w:line="240" w:lineRule="auto"/>
        <w:ind w:left="3041" w:right="3327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3" w:name="Resolution Algorithm Implementation"/>
      <w:bookmarkEnd w:id="3"/>
      <w:r>
        <w:rPr>
          <w:rFonts w:hint="default" w:ascii="Times New Roman" w:hAnsi="Times New Roman" w:cs="Times New Roman"/>
          <w:spacing w:val="-2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Implementation</w:t>
      </w:r>
    </w:p>
    <w:p w14:paraId="5D4F549C">
      <w:pPr>
        <w:pStyle w:val="8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3190AB18">
      <w:pPr>
        <w:pStyle w:val="8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14D36565">
      <w:pPr>
        <w:pStyle w:val="8"/>
        <w:spacing w:before="87"/>
        <w:ind w:left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216535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5.5pt;margin-top:17.05pt;height:0.1pt;width:453.75pt;mso-position-horizontal-relative:page;mso-wrap-distance-bottom:0pt;mso-wrap-distance-top:0pt;z-index:-251656192;mso-width-relative:page;mso-height-relative:page;" filled="f" stroked="t" coordsize="5762625,1" o:gfxdata="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sPi7dcAAAAKAQAADwAAAAAAAAAB&#10;ACAAAAAiAAAAZHJzL2Rvd25yZXYueG1sUEsBAhQAFAAAAAgAh07iQHFaTbIRAgAAewQAAA4AAAAA&#10;AAAAAQAgAAAAJgEAAGRycy9lMm9Eb2MueG1sUEsFBgAAAAAGAAYAWQEAAKkFAAAAAA=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2EBE0D9">
      <w:pPr>
        <w:pStyle w:val="8"/>
        <w:spacing w:before="21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7D4A6339">
      <w:pPr>
        <w:pStyle w:val="5"/>
        <w:rPr>
          <w:rFonts w:hint="default" w:ascii="Times New Roman" w:hAnsi="Times New Roman" w:cs="Times New Roman"/>
          <w:sz w:val="24"/>
          <w:szCs w:val="24"/>
        </w:rPr>
      </w:pPr>
      <w:bookmarkStart w:id="4" w:name="Code of Conduct:"/>
      <w:bookmarkEnd w:id="4"/>
      <w:r>
        <w:rPr>
          <w:rFonts w:hint="default" w:ascii="Times New Roman" w:hAnsi="Times New Roman" w:cs="Times New Roman"/>
          <w:sz w:val="24"/>
          <w:szCs w:val="24"/>
        </w:rPr>
        <w:t>Code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Conduct:</w:t>
      </w:r>
    </w:p>
    <w:p w14:paraId="6791415A">
      <w:pPr>
        <w:spacing w:before="246"/>
        <w:ind w:left="88" w:right="389" w:firstLine="0"/>
        <w:jc w:val="both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</w:rPr>
        <w:t>I</w:t>
      </w:r>
      <w:r>
        <w:rPr>
          <w:rFonts w:hint="default" w:ascii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1"/>
          <w:sz w:val="24"/>
          <w:szCs w:val="24"/>
          <w:lang w:val="en-US"/>
        </w:rPr>
        <w:t>Mohamed Hanif.S</w:t>
      </w:r>
      <w:r>
        <w:rPr>
          <w:rFonts w:hint="default" w:ascii="Times New Roman" w:hAnsi="Times New Roman" w:cs="Times New Roman"/>
          <w:sz w:val="24"/>
          <w:szCs w:val="24"/>
        </w:rPr>
        <w:t>(1924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24158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i/>
          <w:sz w:val="24"/>
          <w:szCs w:val="24"/>
        </w:rPr>
        <w:t>certify</w:t>
      </w:r>
      <w:r>
        <w:rPr>
          <w:rFonts w:hint="default"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that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this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submission</w:t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is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my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original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work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and</w:t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that</w:t>
      </w:r>
      <w:r>
        <w:rPr>
          <w:rFonts w:hint="default" w:ascii="Times New Roman" w:hAnsi="Times New Roman" w:cs="Times New Roman"/>
          <w:i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I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have</w:t>
      </w:r>
      <w:r>
        <w:rPr>
          <w:rFonts w:hint="default"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adhered to</w:t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the guidelines specified for this assessment.</w:t>
      </w:r>
    </w:p>
    <w:p w14:paraId="2AB8CDBE">
      <w:pPr>
        <w:spacing w:before="3"/>
        <w:ind w:left="88" w:right="0" w:firstLine="0"/>
        <w:jc w:val="both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</w:rPr>
        <w:t>I</w:t>
      </w:r>
      <w:r>
        <w:rPr>
          <w:rFonts w:hint="default" w:ascii="Times New Roman" w:hAnsi="Times New Roman" w:cs="Times New Roman"/>
          <w:i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understand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that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any</w:t>
      </w:r>
      <w:r>
        <w:rPr>
          <w:rFonts w:hint="default" w:ascii="Times New Roman" w:hAnsi="Times New Roman" w:cs="Times New Roman"/>
          <w:i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violation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of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academic</w:t>
      </w:r>
      <w:r>
        <w:rPr>
          <w:rFonts w:hint="default" w:ascii="Times New Roman" w:hAnsi="Times New Roman" w:cs="Times New Roman"/>
          <w:i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integrity</w:t>
      </w:r>
      <w:r>
        <w:rPr>
          <w:rFonts w:hint="default" w:ascii="Times New Roman" w:hAnsi="Times New Roman" w:cs="Times New Roman"/>
          <w:i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rules</w:t>
      </w:r>
      <w:r>
        <w:rPr>
          <w:rFonts w:hint="default" w:ascii="Times New Roman" w:hAnsi="Times New Roman" w:cs="Times New Roman"/>
          <w:i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will</w:t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result</w:t>
      </w:r>
      <w:r>
        <w:rPr>
          <w:rFonts w:hint="default" w:ascii="Times New Roman" w:hAnsi="Times New Roman" w:cs="Times New Roman"/>
          <w:i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in</w:t>
      </w:r>
      <w:r>
        <w:rPr>
          <w:rFonts w:hint="default"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  <w:szCs w:val="24"/>
        </w:rPr>
        <w:t>disciplinary</w:t>
      </w:r>
      <w:r>
        <w:rPr>
          <w:rFonts w:hint="default" w:ascii="Times New Roman" w:hAnsi="Times New Roman" w:cs="Times New Roman"/>
          <w:i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action.</w:t>
      </w:r>
    </w:p>
    <w:p w14:paraId="3D9A1749">
      <w:pPr>
        <w:pStyle w:val="8"/>
        <w:spacing w:before="3"/>
        <w:ind w:left="0"/>
        <w:rPr>
          <w:rFonts w:hint="default" w:ascii="Times New Roman" w:hAnsi="Times New Roman" w:cs="Times New Roman"/>
          <w:i/>
          <w:sz w:val="24"/>
          <w:szCs w:val="24"/>
        </w:rPr>
      </w:pPr>
    </w:p>
    <w:p w14:paraId="791932C0">
      <w:pPr>
        <w:pStyle w:val="5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type w:val="continuous"/>
          <w:pgSz w:w="11920" w:h="16840"/>
          <w:pgMar w:top="980" w:right="708" w:bottom="280" w:left="992" w:header="720" w:footer="720" w:gutter="0"/>
          <w:cols w:space="720" w:num="1"/>
        </w:sectPr>
      </w:pPr>
      <w:bookmarkStart w:id="5" w:name="Signature of the student:"/>
      <w:bookmarkEnd w:id="5"/>
      <w:r>
        <w:rPr>
          <w:rFonts w:hint="default" w:ascii="Times New Roman" w:hAnsi="Times New Roman" w:cs="Times New Roman"/>
          <w:sz w:val="24"/>
          <w:szCs w:val="24"/>
        </w:rPr>
        <w:t>Signature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student:</w:t>
      </w:r>
      <w:r>
        <w:rPr>
          <w:rFonts w:hint="default" w:ascii="Times New Roman" w:hAnsi="Times New Roman" w:cs="Times New Roman"/>
          <w:spacing w:val="-2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Mohamed Hanif.S</w:t>
      </w:r>
    </w:p>
    <w:p w14:paraId="0BB29BD9">
      <w:pPr>
        <w:pStyle w:val="8"/>
        <w:spacing w:before="73"/>
        <w:ind w:left="3048" w:right="3325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Annexure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3C09327A">
      <w:pPr>
        <w:pStyle w:val="8"/>
        <w:spacing w:before="46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6819A61E">
      <w:pPr>
        <w:spacing w:before="0"/>
        <w:ind w:left="3041" w:right="3327" w:firstLine="0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Resolution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Implementation</w:t>
      </w:r>
    </w:p>
    <w:p w14:paraId="2A5C7828">
      <w:pPr>
        <w:pStyle w:val="8"/>
        <w:spacing w:before="119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p w14:paraId="0CBFF1A4">
      <w:pPr>
        <w:pStyle w:val="2"/>
        <w:spacing w:line="275" w:lineRule="exact"/>
        <w:rPr>
          <w:rFonts w:hint="default" w:ascii="Times New Roman" w:hAnsi="Times New Roman" w:cs="Times New Roman"/>
          <w:sz w:val="24"/>
          <w:szCs w:val="24"/>
        </w:rPr>
      </w:pPr>
      <w:bookmarkStart w:id="6" w:name="Question 1 – Rain and Wet Ground"/>
      <w:bookmarkEnd w:id="6"/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Ground</w:t>
      </w:r>
    </w:p>
    <w:p w14:paraId="76C9E565">
      <w:pPr>
        <w:pStyle w:val="8"/>
        <w:spacing w:line="252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</w:t>
      </w:r>
    </w:p>
    <w:p w14:paraId="342B3BF9">
      <w:pPr>
        <w:pStyle w:val="10"/>
        <w:numPr>
          <w:ilvl w:val="0"/>
          <w:numId w:val="1"/>
        </w:numPr>
        <w:tabs>
          <w:tab w:val="left" w:pos="808"/>
        </w:tabs>
        <w:spacing w:before="2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rains,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ground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becomes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wet.</w:t>
      </w:r>
    </w:p>
    <w:p w14:paraId="09B93878">
      <w:pPr>
        <w:pStyle w:val="10"/>
        <w:numPr>
          <w:ilvl w:val="0"/>
          <w:numId w:val="1"/>
        </w:numPr>
        <w:tabs>
          <w:tab w:val="left" w:pos="808"/>
        </w:tabs>
        <w:spacing w:before="1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raining.</w:t>
      </w:r>
    </w:p>
    <w:p w14:paraId="0FA777C1">
      <w:pPr>
        <w:pStyle w:val="4"/>
        <w:spacing w:before="2"/>
        <w:rPr>
          <w:rFonts w:hint="default" w:ascii="Times New Roman" w:hAnsi="Times New Roman" w:cs="Times New Roman"/>
          <w:sz w:val="24"/>
          <w:szCs w:val="24"/>
        </w:rPr>
      </w:pPr>
      <w:bookmarkStart w:id="7" w:name="Goal"/>
      <w:bookmarkEnd w:id="7"/>
      <w:r>
        <w:rPr>
          <w:rFonts w:hint="default" w:ascii="Times New Roman" w:hAnsi="Times New Roman" w:cs="Times New Roman"/>
          <w:spacing w:val="-4"/>
          <w:sz w:val="24"/>
          <w:szCs w:val="24"/>
        </w:rPr>
        <w:t>Goal</w:t>
      </w:r>
    </w:p>
    <w:p w14:paraId="6078DDD1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ground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wet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72E0C235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8" w:name="Tasks"/>
      <w:bookmarkEnd w:id="8"/>
      <w:r>
        <w:rPr>
          <w:rFonts w:hint="default" w:ascii="Times New Roman" w:hAnsi="Times New Roman" w:cs="Times New Roman"/>
          <w:spacing w:val="-2"/>
          <w:sz w:val="24"/>
          <w:szCs w:val="24"/>
        </w:rPr>
        <w:t>Tasks</w:t>
      </w:r>
    </w:p>
    <w:p w14:paraId="2D366AF6">
      <w:pPr>
        <w:pStyle w:val="10"/>
        <w:numPr>
          <w:ilvl w:val="0"/>
          <w:numId w:val="2"/>
        </w:numPr>
        <w:tabs>
          <w:tab w:val="left" w:pos="808"/>
        </w:tabs>
        <w:spacing w:before="0" w:after="0" w:line="250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Represent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statements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logic.</w:t>
      </w:r>
    </w:p>
    <w:p w14:paraId="4BC686A9">
      <w:pPr>
        <w:pStyle w:val="10"/>
        <w:numPr>
          <w:ilvl w:val="0"/>
          <w:numId w:val="2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statements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CNF.</w:t>
      </w:r>
    </w:p>
    <w:p w14:paraId="28992FCA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9" w:name="Negate the goal."/>
      <w:bookmarkEnd w:id="9"/>
      <w:r>
        <w:rPr>
          <w:rFonts w:hint="default" w:ascii="Times New Roman" w:hAnsi="Times New Roman" w:cs="Times New Roman"/>
          <w:sz w:val="24"/>
          <w:szCs w:val="24"/>
        </w:rPr>
        <w:t>Negate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goal.</w:t>
      </w:r>
    </w:p>
    <w:p w14:paraId="32BD2053">
      <w:pPr>
        <w:pStyle w:val="10"/>
        <w:numPr>
          <w:ilvl w:val="0"/>
          <w:numId w:val="3"/>
        </w:numPr>
        <w:tabs>
          <w:tab w:val="left" w:pos="808"/>
        </w:tabs>
        <w:spacing w:before="0" w:after="0" w:line="250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Algorithm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step.</w:t>
      </w:r>
    </w:p>
    <w:p w14:paraId="5FDCDA56">
      <w:pPr>
        <w:pStyle w:val="10"/>
        <w:numPr>
          <w:ilvl w:val="0"/>
          <w:numId w:val="3"/>
        </w:numPr>
        <w:tabs>
          <w:tab w:val="left" w:pos="808"/>
        </w:tabs>
        <w:spacing w:before="0" w:after="0" w:line="244" w:lineRule="auto"/>
        <w:ind w:left="88" w:right="513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(□)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proved.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Question 2 – Student Assignment Submission </w:t>
      </w:r>
      <w:r>
        <w:rPr>
          <w:rFonts w:hint="default" w:ascii="Times New Roman" w:hAnsi="Times New Roman" w:cs="Times New Roman"/>
          <w:b/>
          <w:sz w:val="24"/>
          <w:szCs w:val="24"/>
        </w:rPr>
        <w:t>Knowledge Base</w:t>
      </w:r>
    </w:p>
    <w:p w14:paraId="0FEF3AEA">
      <w:pPr>
        <w:pStyle w:val="10"/>
        <w:numPr>
          <w:ilvl w:val="0"/>
          <w:numId w:val="4"/>
        </w:numPr>
        <w:tabs>
          <w:tab w:val="left" w:pos="808"/>
        </w:tabs>
        <w:spacing w:before="0" w:after="0" w:line="238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submits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assignment,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receives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internal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marks</w:t>
      </w:r>
    </w:p>
    <w:p w14:paraId="58E8E4AF">
      <w:pPr>
        <w:pStyle w:val="10"/>
        <w:numPr>
          <w:ilvl w:val="0"/>
          <w:numId w:val="4"/>
        </w:numPr>
        <w:tabs>
          <w:tab w:val="left" w:pos="808"/>
        </w:tabs>
        <w:spacing w:before="0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Rahul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submitted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assignment.</w:t>
      </w:r>
    </w:p>
    <w:p w14:paraId="237C9149">
      <w:pPr>
        <w:pStyle w:val="4"/>
        <w:spacing w:line="249" w:lineRule="exact"/>
        <w:rPr>
          <w:rFonts w:hint="default" w:ascii="Times New Roman" w:hAnsi="Times New Roman" w:cs="Times New Roman"/>
          <w:sz w:val="24"/>
          <w:szCs w:val="24"/>
        </w:rPr>
      </w:pPr>
      <w:bookmarkStart w:id="10" w:name="Goal (1)"/>
      <w:bookmarkEnd w:id="10"/>
      <w:r>
        <w:rPr>
          <w:rFonts w:hint="default" w:ascii="Times New Roman" w:hAnsi="Times New Roman" w:cs="Times New Roman"/>
          <w:spacing w:val="-4"/>
          <w:sz w:val="24"/>
          <w:szCs w:val="24"/>
        </w:rPr>
        <w:t>Goal</w:t>
      </w:r>
    </w:p>
    <w:p w14:paraId="4169BDF5">
      <w:pPr>
        <w:spacing w:before="0" w:line="242" w:lineRule="auto"/>
        <w:ind w:left="88" w:right="3069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Rahul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receives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internal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marks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Algorithm.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Tasks</w:t>
      </w:r>
    </w:p>
    <w:p w14:paraId="0A2FC104">
      <w:pPr>
        <w:pStyle w:val="10"/>
        <w:numPr>
          <w:ilvl w:val="0"/>
          <w:numId w:val="5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expressions.</w:t>
      </w:r>
    </w:p>
    <w:p w14:paraId="237078A8">
      <w:pPr>
        <w:pStyle w:val="10"/>
        <w:numPr>
          <w:ilvl w:val="0"/>
          <w:numId w:val="5"/>
        </w:numPr>
        <w:tabs>
          <w:tab w:val="left" w:pos="808"/>
        </w:tabs>
        <w:spacing w:before="0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premises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CNF.</w:t>
      </w:r>
    </w:p>
    <w:p w14:paraId="44886D7F">
      <w:pPr>
        <w:pStyle w:val="4"/>
        <w:spacing w:before="0"/>
        <w:rPr>
          <w:rFonts w:hint="default" w:ascii="Times New Roman" w:hAnsi="Times New Roman" w:cs="Times New Roman"/>
          <w:sz w:val="24"/>
          <w:szCs w:val="24"/>
        </w:rPr>
      </w:pPr>
      <w:bookmarkStart w:id="11" w:name="Negate the goal. (1)"/>
      <w:bookmarkEnd w:id="11"/>
      <w:r>
        <w:rPr>
          <w:rFonts w:hint="default" w:ascii="Times New Roman" w:hAnsi="Times New Roman" w:cs="Times New Roman"/>
          <w:sz w:val="24"/>
          <w:szCs w:val="24"/>
        </w:rPr>
        <w:t>Negate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goal.</w:t>
      </w:r>
    </w:p>
    <w:p w14:paraId="44244488">
      <w:pPr>
        <w:pStyle w:val="10"/>
        <w:numPr>
          <w:ilvl w:val="0"/>
          <w:numId w:val="6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2B2105D0">
      <w:pPr>
        <w:pStyle w:val="10"/>
        <w:numPr>
          <w:ilvl w:val="0"/>
          <w:numId w:val="6"/>
        </w:numPr>
        <w:tabs>
          <w:tab w:val="left" w:pos="808"/>
        </w:tabs>
        <w:spacing w:before="1" w:after="0" w:line="240" w:lineRule="auto"/>
        <w:ind w:left="88" w:right="616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Conclude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whether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proved.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Question 3 – Library Membership </w:t>
      </w:r>
      <w:r>
        <w:rPr>
          <w:rFonts w:hint="default" w:ascii="Times New Roman" w:hAnsi="Times New Roman" w:cs="Times New Roman"/>
          <w:sz w:val="24"/>
          <w:szCs w:val="24"/>
        </w:rPr>
        <w:t>Knowledge Base</w:t>
      </w:r>
    </w:p>
    <w:p w14:paraId="6CDAE0E7">
      <w:pPr>
        <w:pStyle w:val="10"/>
        <w:numPr>
          <w:ilvl w:val="0"/>
          <w:numId w:val="7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person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member,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person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borrow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books.</w:t>
      </w:r>
    </w:p>
    <w:p w14:paraId="41501826">
      <w:pPr>
        <w:pStyle w:val="10"/>
        <w:numPr>
          <w:ilvl w:val="0"/>
          <w:numId w:val="7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Priya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member.</w:t>
      </w:r>
    </w:p>
    <w:p w14:paraId="3528E5E1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2" w:name="Goal (2)"/>
      <w:bookmarkEnd w:id="12"/>
      <w:r>
        <w:rPr>
          <w:rFonts w:hint="default" w:ascii="Times New Roman" w:hAnsi="Times New Roman" w:cs="Times New Roman"/>
          <w:spacing w:val="-4"/>
          <w:sz w:val="24"/>
          <w:szCs w:val="24"/>
        </w:rPr>
        <w:t>Goal</w:t>
      </w:r>
    </w:p>
    <w:p w14:paraId="433A48AC">
      <w:pPr>
        <w:pStyle w:val="10"/>
        <w:numPr>
          <w:ilvl w:val="0"/>
          <w:numId w:val="8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Priya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can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borrow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books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7734C042">
      <w:pPr>
        <w:pStyle w:val="4"/>
        <w:spacing w:before="2"/>
        <w:rPr>
          <w:rFonts w:hint="default" w:ascii="Times New Roman" w:hAnsi="Times New Roman" w:cs="Times New Roman"/>
          <w:sz w:val="24"/>
          <w:szCs w:val="24"/>
        </w:rPr>
      </w:pPr>
      <w:bookmarkStart w:id="13" w:name="Tasks (1)"/>
      <w:bookmarkEnd w:id="13"/>
      <w:r>
        <w:rPr>
          <w:rFonts w:hint="default" w:ascii="Times New Roman" w:hAnsi="Times New Roman" w:cs="Times New Roman"/>
          <w:spacing w:val="-2"/>
          <w:sz w:val="24"/>
          <w:szCs w:val="24"/>
        </w:rPr>
        <w:t>Tasks</w:t>
      </w:r>
    </w:p>
    <w:p w14:paraId="6C50F4B9">
      <w:pPr>
        <w:pStyle w:val="10"/>
        <w:numPr>
          <w:ilvl w:val="0"/>
          <w:numId w:val="9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Represent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logic.</w:t>
      </w:r>
    </w:p>
    <w:p w14:paraId="3F0032D1">
      <w:pPr>
        <w:pStyle w:val="10"/>
        <w:numPr>
          <w:ilvl w:val="0"/>
          <w:numId w:val="9"/>
        </w:numPr>
        <w:tabs>
          <w:tab w:val="left" w:pos="808"/>
        </w:tabs>
        <w:spacing w:before="3" w:after="0" w:line="237" w:lineRule="auto"/>
        <w:ind w:left="88" w:right="6462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statement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CNF. Negate the goal.</w:t>
      </w:r>
    </w:p>
    <w:p w14:paraId="6174B786">
      <w:pPr>
        <w:pStyle w:val="10"/>
        <w:numPr>
          <w:ilvl w:val="0"/>
          <w:numId w:val="10"/>
        </w:numPr>
        <w:tabs>
          <w:tab w:val="left" w:pos="808"/>
        </w:tabs>
        <w:spacing w:before="2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until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generated.</w:t>
      </w:r>
    </w:p>
    <w:p w14:paraId="7AFC0CAB">
      <w:pPr>
        <w:pStyle w:val="10"/>
        <w:numPr>
          <w:ilvl w:val="0"/>
          <w:numId w:val="10"/>
        </w:numPr>
        <w:tabs>
          <w:tab w:val="left" w:pos="808"/>
        </w:tabs>
        <w:spacing w:before="1" w:after="0" w:line="240" w:lineRule="auto"/>
        <w:ind w:left="88" w:right="6691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State the final conclusion. </w:t>
      </w:r>
      <w:r>
        <w:rPr>
          <w:rFonts w:hint="default" w:ascii="Times New Roman" w:hAnsi="Times New Roman" w:cs="Times New Roman"/>
          <w:b/>
          <w:sz w:val="24"/>
          <w:szCs w:val="24"/>
        </w:rPr>
        <w:t>Question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4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–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Placement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Eligibility </w:t>
      </w:r>
      <w:r>
        <w:rPr>
          <w:rFonts w:hint="default" w:ascii="Times New Roman" w:hAnsi="Times New Roman" w:cs="Times New Roman"/>
          <w:b/>
          <w:sz w:val="24"/>
          <w:szCs w:val="24"/>
        </w:rPr>
        <w:t>Knowledge Base</w:t>
      </w:r>
    </w:p>
    <w:p w14:paraId="0AEB58DB">
      <w:pPr>
        <w:pStyle w:val="10"/>
        <w:numPr>
          <w:ilvl w:val="0"/>
          <w:numId w:val="11"/>
        </w:numPr>
        <w:tabs>
          <w:tab w:val="left" w:pos="808"/>
        </w:tabs>
        <w:spacing w:before="1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aptitude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eligible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placement.</w:t>
      </w:r>
    </w:p>
    <w:p w14:paraId="49359AE5">
      <w:pPr>
        <w:pStyle w:val="10"/>
        <w:numPr>
          <w:ilvl w:val="0"/>
          <w:numId w:val="11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Arun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aptitude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test.</w:t>
      </w:r>
    </w:p>
    <w:p w14:paraId="3847B83D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4" w:name="Goal (3)"/>
      <w:bookmarkEnd w:id="14"/>
      <w:r>
        <w:rPr>
          <w:rFonts w:hint="default" w:ascii="Times New Roman" w:hAnsi="Times New Roman" w:cs="Times New Roman"/>
          <w:spacing w:val="-4"/>
          <w:sz w:val="24"/>
          <w:szCs w:val="24"/>
        </w:rPr>
        <w:t>Goal</w:t>
      </w:r>
    </w:p>
    <w:p w14:paraId="101E58A3">
      <w:pPr>
        <w:pStyle w:val="10"/>
        <w:numPr>
          <w:ilvl w:val="0"/>
          <w:numId w:val="12"/>
        </w:numPr>
        <w:tabs>
          <w:tab w:val="left" w:pos="808"/>
        </w:tabs>
        <w:spacing w:before="0" w:after="0" w:line="240" w:lineRule="auto"/>
        <w:ind w:left="88" w:right="283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Arun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eligible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placement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Algorithm.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Tasks</w:t>
      </w:r>
    </w:p>
    <w:p w14:paraId="66B92AEB">
      <w:pPr>
        <w:pStyle w:val="10"/>
        <w:numPr>
          <w:ilvl w:val="0"/>
          <w:numId w:val="13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statements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logic.</w:t>
      </w:r>
    </w:p>
    <w:p w14:paraId="4199A2B6">
      <w:pPr>
        <w:pStyle w:val="10"/>
        <w:numPr>
          <w:ilvl w:val="0"/>
          <w:numId w:val="13"/>
        </w:numPr>
        <w:tabs>
          <w:tab w:val="left" w:pos="808"/>
        </w:tabs>
        <w:spacing w:before="0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clauses.</w:t>
      </w:r>
    </w:p>
    <w:p w14:paraId="1DFB4AC2">
      <w:pPr>
        <w:pStyle w:val="10"/>
        <w:numPr>
          <w:ilvl w:val="0"/>
          <w:numId w:val="13"/>
        </w:numPr>
        <w:tabs>
          <w:tab w:val="left" w:pos="808"/>
        </w:tabs>
        <w:spacing w:before="1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goal.</w:t>
      </w:r>
    </w:p>
    <w:p w14:paraId="3053AC98">
      <w:pPr>
        <w:pStyle w:val="10"/>
        <w:numPr>
          <w:ilvl w:val="0"/>
          <w:numId w:val="13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Algorithm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step.</w:t>
      </w:r>
    </w:p>
    <w:p w14:paraId="7F9A3757">
      <w:pPr>
        <w:pStyle w:val="10"/>
        <w:numPr>
          <w:ilvl w:val="0"/>
          <w:numId w:val="13"/>
        </w:numPr>
        <w:tabs>
          <w:tab w:val="left" w:pos="808"/>
        </w:tabs>
        <w:spacing w:before="2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tree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conclude.</w:t>
      </w:r>
    </w:p>
    <w:p w14:paraId="3D1AC86E">
      <w:pPr>
        <w:pStyle w:val="8"/>
        <w:spacing w:before="4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E16C3B3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15" w:name="Question 5 – Access Control System"/>
      <w:bookmarkEnd w:id="15"/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Access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Control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System</w:t>
      </w:r>
    </w:p>
    <w:p w14:paraId="2C3D108C">
      <w:pPr>
        <w:pStyle w:val="4"/>
        <w:spacing w:before="2"/>
        <w:rPr>
          <w:rFonts w:hint="default" w:ascii="Times New Roman" w:hAnsi="Times New Roman" w:cs="Times New Roman"/>
          <w:sz w:val="24"/>
          <w:szCs w:val="24"/>
        </w:rPr>
      </w:pPr>
      <w:bookmarkStart w:id="16" w:name="Knowledge Base"/>
      <w:bookmarkEnd w:id="16"/>
      <w:r>
        <w:rPr>
          <w:rFonts w:hint="default" w:ascii="Times New Roman" w:hAnsi="Times New Roman" w:cs="Times New Roman"/>
          <w:spacing w:val="-2"/>
          <w:sz w:val="24"/>
          <w:szCs w:val="24"/>
        </w:rPr>
        <w:t>Knowledge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</w:t>
      </w:r>
    </w:p>
    <w:p w14:paraId="7CC34DBA">
      <w:pPr>
        <w:pStyle w:val="10"/>
        <w:numPr>
          <w:ilvl w:val="0"/>
          <w:numId w:val="14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enters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password,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authenticated.</w:t>
      </w:r>
    </w:p>
    <w:p w14:paraId="16698905">
      <w:pPr>
        <w:pStyle w:val="10"/>
        <w:spacing w:after="0" w:line="251" w:lineRule="exact"/>
        <w:jc w:val="left"/>
        <w:rPr>
          <w:rFonts w:hint="default" w:ascii="Times New Roman" w:hAnsi="Times New Roman" w:cs="Times New Roman"/>
          <w:sz w:val="24"/>
          <w:szCs w:val="24"/>
        </w:rPr>
        <w:sectPr>
          <w:pgSz w:w="11920" w:h="16840"/>
          <w:pgMar w:top="980" w:right="708" w:bottom="280" w:left="992" w:header="720" w:footer="720" w:gutter="0"/>
          <w:cols w:space="720" w:num="1"/>
        </w:sectPr>
      </w:pPr>
    </w:p>
    <w:p w14:paraId="3BC5E90D">
      <w:pPr>
        <w:pStyle w:val="10"/>
        <w:numPr>
          <w:ilvl w:val="0"/>
          <w:numId w:val="14"/>
        </w:numPr>
        <w:tabs>
          <w:tab w:val="left" w:pos="808"/>
        </w:tabs>
        <w:spacing w:before="73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authenticated,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granted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access.</w:t>
      </w:r>
    </w:p>
    <w:p w14:paraId="665F8F12">
      <w:pPr>
        <w:pStyle w:val="10"/>
        <w:numPr>
          <w:ilvl w:val="0"/>
          <w:numId w:val="14"/>
        </w:numPr>
        <w:tabs>
          <w:tab w:val="left" w:pos="808"/>
        </w:tabs>
        <w:spacing w:before="2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entered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password.</w:t>
      </w:r>
    </w:p>
    <w:p w14:paraId="6F328F32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7" w:name="Goal"/>
      <w:bookmarkEnd w:id="17"/>
      <w:r>
        <w:rPr>
          <w:rFonts w:hint="default" w:ascii="Times New Roman" w:hAnsi="Times New Roman" w:cs="Times New Roman"/>
          <w:spacing w:val="-4"/>
          <w:sz w:val="24"/>
          <w:szCs w:val="24"/>
        </w:rPr>
        <w:t>Goal</w:t>
      </w:r>
    </w:p>
    <w:p w14:paraId="38B1DBD6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user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granted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access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318624FE">
      <w:pPr>
        <w:pStyle w:val="4"/>
        <w:spacing w:line="249" w:lineRule="exact"/>
        <w:rPr>
          <w:rFonts w:hint="default" w:ascii="Times New Roman" w:hAnsi="Times New Roman" w:cs="Times New Roman"/>
          <w:sz w:val="24"/>
          <w:szCs w:val="24"/>
        </w:rPr>
      </w:pPr>
      <w:bookmarkStart w:id="18" w:name="Tasks"/>
      <w:bookmarkEnd w:id="18"/>
      <w:r>
        <w:rPr>
          <w:rFonts w:hint="default" w:ascii="Times New Roman" w:hAnsi="Times New Roman" w:cs="Times New Roman"/>
          <w:spacing w:val="-2"/>
          <w:sz w:val="24"/>
          <w:szCs w:val="24"/>
        </w:rPr>
        <w:t>Tasks</w:t>
      </w:r>
    </w:p>
    <w:p w14:paraId="49FF307A">
      <w:pPr>
        <w:pStyle w:val="10"/>
        <w:numPr>
          <w:ilvl w:val="0"/>
          <w:numId w:val="15"/>
        </w:numPr>
        <w:tabs>
          <w:tab w:val="left" w:pos="808"/>
        </w:tabs>
        <w:spacing w:before="0" w:after="0" w:line="249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Represent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logic.</w:t>
      </w:r>
    </w:p>
    <w:p w14:paraId="691C087B">
      <w:pPr>
        <w:pStyle w:val="10"/>
        <w:numPr>
          <w:ilvl w:val="0"/>
          <w:numId w:val="15"/>
        </w:numPr>
        <w:tabs>
          <w:tab w:val="left" w:pos="808"/>
        </w:tabs>
        <w:spacing w:before="1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implications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CNF.</w:t>
      </w:r>
    </w:p>
    <w:p w14:paraId="6B2330FD">
      <w:pPr>
        <w:pStyle w:val="10"/>
        <w:numPr>
          <w:ilvl w:val="0"/>
          <w:numId w:val="15"/>
        </w:numPr>
        <w:tabs>
          <w:tab w:val="left" w:pos="808"/>
        </w:tabs>
        <w:spacing w:before="2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goal.</w:t>
      </w:r>
    </w:p>
    <w:p w14:paraId="2BD07640">
      <w:pPr>
        <w:pStyle w:val="10"/>
        <w:numPr>
          <w:ilvl w:val="0"/>
          <w:numId w:val="15"/>
        </w:numPr>
        <w:tabs>
          <w:tab w:val="left" w:pos="808"/>
        </w:tabs>
        <w:spacing w:before="0" w:after="0" w:line="251" w:lineRule="exact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Algorithm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(□).</w:t>
      </w:r>
    </w:p>
    <w:p w14:paraId="33DB0AB9">
      <w:pPr>
        <w:pStyle w:val="10"/>
        <w:numPr>
          <w:ilvl w:val="0"/>
          <w:numId w:val="15"/>
        </w:numPr>
        <w:tabs>
          <w:tab w:val="left" w:pos="808"/>
        </w:tabs>
        <w:spacing w:before="1" w:after="0" w:line="240" w:lineRule="auto"/>
        <w:ind w:left="808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conclusion.</w:t>
      </w:r>
    </w:p>
    <w:p w14:paraId="7A82014A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7464E43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CE82A7F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854AFD1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6F03D77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4099DDE">
      <w:pPr>
        <w:spacing w:before="0"/>
        <w:ind w:left="92" w:right="0" w:firstLine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ANSWERS</w:t>
      </w:r>
    </w:p>
    <w:p w14:paraId="4CCB61DD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BA6E6AB">
      <w:pPr>
        <w:pStyle w:val="8"/>
        <w:spacing w:before="4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670D8375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 –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RAIN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GROUND</w:t>
      </w:r>
    </w:p>
    <w:p w14:paraId="43A31A74">
      <w:pPr>
        <w:pStyle w:val="8"/>
        <w:spacing w:before="251"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Base:</w:t>
      </w:r>
    </w:p>
    <w:p w14:paraId="0A35983C">
      <w:pPr>
        <w:pStyle w:val="10"/>
        <w:numPr>
          <w:ilvl w:val="0"/>
          <w:numId w:val="16"/>
        </w:numPr>
        <w:tabs>
          <w:tab w:val="left" w:pos="312"/>
        </w:tabs>
        <w:spacing w:before="0" w:after="0" w:line="251" w:lineRule="exact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rains,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becomes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wet.</w:t>
      </w:r>
    </w:p>
    <w:p w14:paraId="137C4884">
      <w:pPr>
        <w:pStyle w:val="10"/>
        <w:numPr>
          <w:ilvl w:val="0"/>
          <w:numId w:val="16"/>
        </w:numPr>
        <w:tabs>
          <w:tab w:val="left" w:pos="312"/>
        </w:tabs>
        <w:spacing w:before="2" w:after="0" w:line="240" w:lineRule="auto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raining.</w:t>
      </w:r>
    </w:p>
    <w:p w14:paraId="4BC8F7D8">
      <w:pPr>
        <w:pStyle w:val="8"/>
        <w:spacing w:before="25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0A32CEBB">
      <w:pPr>
        <w:pStyle w:val="8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 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 wet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62A15E3B">
      <w:pPr>
        <w:pStyle w:val="10"/>
        <w:numPr>
          <w:ilvl w:val="0"/>
          <w:numId w:val="17"/>
        </w:numPr>
        <w:tabs>
          <w:tab w:val="left" w:pos="307"/>
        </w:tabs>
        <w:spacing w:before="9" w:after="0" w:line="500" w:lineRule="atLeast"/>
        <w:ind w:left="88" w:right="8169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Logic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Let:</w:t>
      </w:r>
    </w:p>
    <w:p w14:paraId="7B0618B9">
      <w:pPr>
        <w:pStyle w:val="8"/>
        <w:spacing w:before="5"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raining</w:t>
      </w:r>
    </w:p>
    <w:p w14:paraId="4978D7D6">
      <w:pPr>
        <w:pStyle w:val="8"/>
        <w:spacing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wet</w:t>
      </w:r>
    </w:p>
    <w:p w14:paraId="2E9FC8B3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01A163B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Premises:</w:t>
      </w:r>
    </w:p>
    <w:p w14:paraId="57DBDD6F">
      <w:pPr>
        <w:spacing w:before="4" w:line="237" w:lineRule="auto"/>
        <w:ind w:left="88" w:right="939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W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R</w:t>
      </w:r>
    </w:p>
    <w:p w14:paraId="36BF2667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499F475">
      <w:pPr>
        <w:pStyle w:val="8"/>
        <w:spacing w:before="1"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4574759C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W</w:t>
      </w:r>
    </w:p>
    <w:p w14:paraId="52E2191A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0A6D9E99">
      <w:pPr>
        <w:pStyle w:val="10"/>
        <w:numPr>
          <w:ilvl w:val="0"/>
          <w:numId w:val="17"/>
        </w:numPr>
        <w:tabs>
          <w:tab w:val="left" w:pos="307"/>
        </w:tabs>
        <w:spacing w:before="1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Conversion</w:t>
      </w:r>
    </w:p>
    <w:p w14:paraId="0AADC522">
      <w:pPr>
        <w:pStyle w:val="8"/>
        <w:spacing w:before="10" w:line="500" w:lineRule="atLeast"/>
        <w:ind w:right="834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W CNF Clauses:</w:t>
      </w:r>
    </w:p>
    <w:p w14:paraId="6069B727">
      <w:pPr>
        <w:spacing w:before="5"/>
        <w:ind w:left="88" w:right="879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C1: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 C2: R</w:t>
      </w:r>
    </w:p>
    <w:p w14:paraId="7437C9BD">
      <w:pPr>
        <w:pStyle w:val="10"/>
        <w:numPr>
          <w:ilvl w:val="0"/>
          <w:numId w:val="17"/>
        </w:numPr>
        <w:tabs>
          <w:tab w:val="left" w:pos="312"/>
        </w:tabs>
        <w:spacing w:before="51" w:after="0" w:line="508" w:lineRule="exact"/>
        <w:ind w:left="88" w:right="8383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 Goal = W</w:t>
      </w:r>
    </w:p>
    <w:p w14:paraId="6FAA7735">
      <w:pPr>
        <w:pStyle w:val="8"/>
        <w:spacing w:line="20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¬W</w:t>
      </w:r>
    </w:p>
    <w:p w14:paraId="70195A32">
      <w:pPr>
        <w:spacing w:before="25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C3: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>¬W</w:t>
      </w:r>
    </w:p>
    <w:p w14:paraId="1E1C37AB">
      <w:pPr>
        <w:pStyle w:val="10"/>
        <w:numPr>
          <w:ilvl w:val="0"/>
          <w:numId w:val="17"/>
        </w:numPr>
        <w:tabs>
          <w:tab w:val="left" w:pos="307"/>
        </w:tabs>
        <w:spacing w:before="252" w:after="0" w:line="482" w:lineRule="auto"/>
        <w:ind w:left="88" w:right="836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 Steps Resolve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C1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C2:</w:t>
      </w:r>
    </w:p>
    <w:p w14:paraId="0C170032">
      <w:pPr>
        <w:spacing w:before="0" w:line="240" w:lineRule="auto"/>
        <w:ind w:left="88" w:right="939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W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R</w:t>
      </w:r>
    </w:p>
    <w:p w14:paraId="6C836881">
      <w:pPr>
        <w:spacing w:before="1" w:line="237" w:lineRule="auto"/>
        <w:ind w:left="88" w:right="8796" w:firstLine="0"/>
        <w:jc w:val="left"/>
        <w:rPr>
          <w:rFonts w:hint="default" w:ascii="Times New Roman" w:hAnsi="Times New Roman" w:cs="Times New Roman"/>
          <w:spacing w:val="-10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────────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W</w:t>
      </w:r>
    </w:p>
    <w:p w14:paraId="3863E5F4">
      <w:pPr>
        <w:spacing w:before="1" w:line="237" w:lineRule="auto"/>
        <w:ind w:left="88" w:right="8796" w:firstLine="0"/>
        <w:jc w:val="left"/>
        <w:rPr>
          <w:rFonts w:hint="default" w:ascii="Times New Roman" w:hAnsi="Times New Roman" w:cs="Times New Roman"/>
          <w:spacing w:val="-10"/>
          <w:sz w:val="24"/>
          <w:szCs w:val="24"/>
        </w:rPr>
      </w:pPr>
    </w:p>
    <w:p w14:paraId="46C33120">
      <w:pPr>
        <w:spacing w:before="1" w:line="237" w:lineRule="auto"/>
        <w:ind w:left="88" w:right="8796" w:firstLine="0"/>
        <w:jc w:val="left"/>
        <w:rPr>
          <w:rFonts w:hint="default" w:ascii="Times New Roman" w:hAnsi="Times New Roman" w:cs="Times New Roman"/>
          <w:spacing w:val="-10"/>
          <w:sz w:val="24"/>
          <w:szCs w:val="24"/>
        </w:rPr>
      </w:pPr>
    </w:p>
    <w:p w14:paraId="17A1C3EA">
      <w:pPr>
        <w:pStyle w:val="8"/>
        <w:spacing w:before="76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 with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C3:</w:t>
      </w:r>
    </w:p>
    <w:p w14:paraId="0B9A57D5">
      <w:pPr>
        <w:spacing w:before="25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W</w:t>
      </w:r>
    </w:p>
    <w:p w14:paraId="5F2BD6DD">
      <w:pPr>
        <w:spacing w:before="2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¬W</w:t>
      </w:r>
    </w:p>
    <w:p w14:paraId="46AE6F97">
      <w:pPr>
        <w:spacing w:before="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────────</w:t>
      </w:r>
    </w:p>
    <w:p w14:paraId="6FF5FC83">
      <w:pPr>
        <w:spacing w:before="2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1978D163">
      <w:pPr>
        <w:pStyle w:val="10"/>
        <w:numPr>
          <w:ilvl w:val="0"/>
          <w:numId w:val="17"/>
        </w:numPr>
        <w:tabs>
          <w:tab w:val="left" w:pos="307"/>
        </w:tabs>
        <w:spacing w:before="251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Conclusion</w:t>
      </w:r>
    </w:p>
    <w:p w14:paraId="0354993F">
      <w:pPr>
        <w:pStyle w:val="8"/>
        <w:spacing w:before="251" w:line="482" w:lineRule="auto"/>
        <w:ind w:right="4189"/>
        <w:rPr>
          <w:rFonts w:hint="default" w:ascii="Times New Roman" w:hAnsi="Times New Roman" w:cs="Times New Roman"/>
          <w:spacing w:val="-10"/>
          <w:sz w:val="24"/>
          <w:szCs w:val="24"/>
        </w:rPr>
        <w:sectPr>
          <w:pgSz w:w="11920" w:h="16840"/>
          <w:pgMar w:top="980" w:right="708" w:bottom="280" w:left="992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z w:val="24"/>
          <w:szCs w:val="24"/>
        </w:rPr>
        <w:t>Since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(□)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proved.Therefore, the ground is wet.</w:t>
      </w:r>
    </w:p>
    <w:p w14:paraId="4A3C9BBF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39E6462">
      <w:pPr>
        <w:pStyle w:val="3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ASSIGNMENT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SUBMISSION</w:t>
      </w:r>
    </w:p>
    <w:p w14:paraId="4216830C">
      <w:pPr>
        <w:pStyle w:val="8"/>
        <w:spacing w:before="24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Base:</w:t>
      </w:r>
    </w:p>
    <w:p w14:paraId="0BCF8CAB">
      <w:pPr>
        <w:pStyle w:val="10"/>
        <w:numPr>
          <w:ilvl w:val="0"/>
          <w:numId w:val="18"/>
        </w:numPr>
        <w:tabs>
          <w:tab w:val="left" w:pos="312"/>
        </w:tabs>
        <w:spacing w:before="1" w:after="0" w:line="240" w:lineRule="auto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submits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assignment,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receives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internal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marks.</w:t>
      </w:r>
    </w:p>
    <w:p w14:paraId="2417AFB3">
      <w:pPr>
        <w:pStyle w:val="10"/>
        <w:numPr>
          <w:ilvl w:val="0"/>
          <w:numId w:val="18"/>
        </w:numPr>
        <w:tabs>
          <w:tab w:val="left" w:pos="307"/>
        </w:tabs>
        <w:spacing w:before="2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Rahul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submitted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assignment.</w:t>
      </w:r>
    </w:p>
    <w:p w14:paraId="2CD45E3C">
      <w:pPr>
        <w:pStyle w:val="8"/>
        <w:spacing w:before="25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469CFFD9">
      <w:pPr>
        <w:pStyle w:val="8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Rahul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receives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internal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marks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52C9B8B5">
      <w:pPr>
        <w:pStyle w:val="10"/>
        <w:numPr>
          <w:ilvl w:val="0"/>
          <w:numId w:val="19"/>
        </w:numPr>
        <w:tabs>
          <w:tab w:val="left" w:pos="307"/>
        </w:tabs>
        <w:spacing w:before="48" w:after="0" w:line="510" w:lineRule="exact"/>
        <w:ind w:left="88" w:right="8169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Logic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Let:</w:t>
      </w:r>
    </w:p>
    <w:p w14:paraId="143B1CDF">
      <w:pPr>
        <w:pStyle w:val="8"/>
        <w:spacing w:line="194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Rahul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submitted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assignment</w:t>
      </w:r>
    </w:p>
    <w:p w14:paraId="1EC917C5">
      <w:pPr>
        <w:pStyle w:val="8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Rahul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receives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internal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marks</w:t>
      </w:r>
    </w:p>
    <w:p w14:paraId="54BDEFC6">
      <w:pPr>
        <w:pStyle w:val="8"/>
        <w:spacing w:before="25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Premises:</w:t>
      </w:r>
    </w:p>
    <w:p w14:paraId="5B954BAF">
      <w:pPr>
        <w:spacing w:before="1"/>
        <w:ind w:left="88" w:right="944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M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S</w:t>
      </w:r>
    </w:p>
    <w:p w14:paraId="0035D447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BB3D901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7F987304">
      <w:pPr>
        <w:spacing w:before="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M</w:t>
      </w:r>
    </w:p>
    <w:p w14:paraId="21048E4A">
      <w:pPr>
        <w:pStyle w:val="10"/>
        <w:numPr>
          <w:ilvl w:val="0"/>
          <w:numId w:val="19"/>
        </w:numPr>
        <w:tabs>
          <w:tab w:val="left" w:pos="307"/>
        </w:tabs>
        <w:spacing w:before="251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Conversion</w:t>
      </w:r>
    </w:p>
    <w:p w14:paraId="34C907E3">
      <w:pPr>
        <w:pStyle w:val="8"/>
        <w:spacing w:before="4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0F7BA3C">
      <w:pPr>
        <w:spacing w:before="0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¬S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M</w:t>
      </w:r>
    </w:p>
    <w:p w14:paraId="4E7EB3F3">
      <w:pPr>
        <w:pStyle w:val="8"/>
        <w:spacing w:before="251" w:line="242" w:lineRule="auto"/>
        <w:ind w:right="889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Clauses: C1: ¬S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M C2: S</w:t>
      </w:r>
    </w:p>
    <w:p w14:paraId="2B019B8E">
      <w:pPr>
        <w:pStyle w:val="10"/>
        <w:numPr>
          <w:ilvl w:val="0"/>
          <w:numId w:val="19"/>
        </w:numPr>
        <w:tabs>
          <w:tab w:val="left" w:pos="312"/>
        </w:tabs>
        <w:spacing w:before="48" w:after="0" w:line="504" w:lineRule="exact"/>
        <w:ind w:left="88" w:right="8383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 Goal = M</w:t>
      </w:r>
    </w:p>
    <w:p w14:paraId="003E2E91">
      <w:pPr>
        <w:pStyle w:val="8"/>
        <w:spacing w:line="202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¬M</w:t>
      </w:r>
    </w:p>
    <w:p w14:paraId="207EF517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7651D6B">
      <w:pPr>
        <w:spacing w:before="0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C3: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>¬M</w:t>
      </w:r>
    </w:p>
    <w:p w14:paraId="4E2011B2">
      <w:pPr>
        <w:pStyle w:val="10"/>
        <w:numPr>
          <w:ilvl w:val="0"/>
          <w:numId w:val="19"/>
        </w:numPr>
        <w:tabs>
          <w:tab w:val="left" w:pos="307"/>
        </w:tabs>
        <w:spacing w:before="251" w:after="0" w:line="477" w:lineRule="auto"/>
        <w:ind w:left="88" w:right="836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 Steps Resolve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C1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C2:</w:t>
      </w:r>
    </w:p>
    <w:p w14:paraId="78FC5059">
      <w:pPr>
        <w:spacing w:before="7"/>
        <w:ind w:left="88" w:right="939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M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S</w:t>
      </w:r>
    </w:p>
    <w:p w14:paraId="41E8B72D">
      <w:pPr>
        <w:spacing w:before="0" w:line="242" w:lineRule="auto"/>
        <w:ind w:left="88" w:right="879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────────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M</w:t>
      </w:r>
    </w:p>
    <w:p w14:paraId="6279EB53">
      <w:pPr>
        <w:pStyle w:val="8"/>
        <w:spacing w:before="24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 with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C3:</w:t>
      </w:r>
    </w:p>
    <w:p w14:paraId="55DC6A12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1920" w:h="16840"/>
          <w:pgMar w:top="900" w:right="708" w:bottom="280" w:left="992" w:header="720" w:footer="720" w:gutter="0"/>
          <w:cols w:space="720" w:num="1"/>
        </w:sectPr>
      </w:pPr>
    </w:p>
    <w:p w14:paraId="2FF5E676">
      <w:pPr>
        <w:spacing w:before="71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M</w:t>
      </w:r>
    </w:p>
    <w:p w14:paraId="527FBE4E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¬M</w:t>
      </w:r>
    </w:p>
    <w:p w14:paraId="0906CA3E">
      <w:pPr>
        <w:spacing w:before="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────────</w:t>
      </w:r>
    </w:p>
    <w:p w14:paraId="6C07C296">
      <w:pPr>
        <w:spacing w:before="2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21DB8772">
      <w:pPr>
        <w:pStyle w:val="10"/>
        <w:numPr>
          <w:ilvl w:val="0"/>
          <w:numId w:val="19"/>
        </w:numPr>
        <w:tabs>
          <w:tab w:val="left" w:pos="307"/>
        </w:tabs>
        <w:spacing w:before="251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Conclusion</w:t>
      </w:r>
    </w:p>
    <w:p w14:paraId="1AA0BB14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A49E093">
      <w:pPr>
        <w:pStyle w:val="8"/>
        <w:spacing w:line="477" w:lineRule="auto"/>
        <w:ind w:right="418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(□)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 proved. Therefore, Rahul receives internal marks.</w:t>
      </w:r>
    </w:p>
    <w:p w14:paraId="4BB6AE4D">
      <w:pPr>
        <w:pStyle w:val="8"/>
        <w:spacing w:line="477" w:lineRule="auto"/>
        <w:ind w:right="4189"/>
        <w:rPr>
          <w:rFonts w:hint="default" w:ascii="Times New Roman" w:hAnsi="Times New Roman" w:cs="Times New Roman"/>
          <w:sz w:val="24"/>
          <w:szCs w:val="24"/>
        </w:rPr>
      </w:pPr>
    </w:p>
    <w:p w14:paraId="2DF44D00">
      <w:pPr>
        <w:pStyle w:val="8"/>
        <w:spacing w:before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F4CA67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MEMBERSHIP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</w:t>
      </w:r>
    </w:p>
    <w:p w14:paraId="5ABC4403">
      <w:pPr>
        <w:pStyle w:val="8"/>
        <w:spacing w:before="251"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Base:</w:t>
      </w:r>
    </w:p>
    <w:p w14:paraId="7A7E5494">
      <w:pPr>
        <w:pStyle w:val="10"/>
        <w:numPr>
          <w:ilvl w:val="0"/>
          <w:numId w:val="20"/>
        </w:numPr>
        <w:tabs>
          <w:tab w:val="left" w:pos="312"/>
        </w:tabs>
        <w:spacing w:before="0" w:after="0" w:line="251" w:lineRule="exact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person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member, then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person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borrow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books.</w:t>
      </w:r>
    </w:p>
    <w:p w14:paraId="21AC7E23">
      <w:pPr>
        <w:pStyle w:val="10"/>
        <w:numPr>
          <w:ilvl w:val="0"/>
          <w:numId w:val="20"/>
        </w:numPr>
        <w:tabs>
          <w:tab w:val="left" w:pos="307"/>
        </w:tabs>
        <w:spacing w:before="1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Priya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member.</w:t>
      </w:r>
    </w:p>
    <w:p w14:paraId="0D92B172">
      <w:pPr>
        <w:pStyle w:val="8"/>
        <w:spacing w:before="25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6B1BC9DB">
      <w:pPr>
        <w:pStyle w:val="8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 Priya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borrow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books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6CDB65BF">
      <w:pPr>
        <w:pStyle w:val="10"/>
        <w:numPr>
          <w:ilvl w:val="0"/>
          <w:numId w:val="21"/>
        </w:numPr>
        <w:tabs>
          <w:tab w:val="left" w:pos="307"/>
        </w:tabs>
        <w:spacing w:before="9" w:after="0" w:line="500" w:lineRule="atLeast"/>
        <w:ind w:left="88" w:right="8169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Logic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Let:</w:t>
      </w:r>
    </w:p>
    <w:p w14:paraId="722F3092">
      <w:pPr>
        <w:pStyle w:val="8"/>
        <w:spacing w:before="8" w:line="237" w:lineRule="auto"/>
        <w:ind w:right="744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Priya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library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member B = Priya can borrow books</w:t>
      </w:r>
    </w:p>
    <w:p w14:paraId="3EA7AC26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BD9FDE2">
      <w:pPr>
        <w:pStyle w:val="8"/>
        <w:spacing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Premises:</w:t>
      </w:r>
    </w:p>
    <w:p w14:paraId="21EB42C1">
      <w:pPr>
        <w:spacing w:before="0"/>
        <w:ind w:left="88" w:right="944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L</w:t>
      </w:r>
    </w:p>
    <w:p w14:paraId="1C1CBA3F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10A8FE8">
      <w:pPr>
        <w:pStyle w:val="8"/>
        <w:spacing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562BF269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B</w:t>
      </w:r>
    </w:p>
    <w:p w14:paraId="2835C993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B704144">
      <w:pPr>
        <w:pStyle w:val="10"/>
        <w:numPr>
          <w:ilvl w:val="0"/>
          <w:numId w:val="21"/>
        </w:numPr>
        <w:tabs>
          <w:tab w:val="left" w:pos="307"/>
        </w:tabs>
        <w:spacing w:before="0" w:after="0" w:line="480" w:lineRule="auto"/>
        <w:ind w:left="88" w:right="841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Conversion L → B = ¬L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B</w:t>
      </w:r>
    </w:p>
    <w:p w14:paraId="2DBFDE6E">
      <w:pPr>
        <w:pStyle w:val="8"/>
        <w:ind w:right="889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Clauses: C1: ¬L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B C2: L</w:t>
      </w:r>
    </w:p>
    <w:p w14:paraId="7BEF449B">
      <w:pPr>
        <w:pStyle w:val="10"/>
        <w:numPr>
          <w:ilvl w:val="0"/>
          <w:numId w:val="21"/>
        </w:numPr>
        <w:tabs>
          <w:tab w:val="left" w:pos="312"/>
        </w:tabs>
        <w:spacing w:before="43" w:after="0" w:line="510" w:lineRule="exact"/>
        <w:ind w:left="88" w:right="8383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 Goal = B</w:t>
      </w:r>
    </w:p>
    <w:p w14:paraId="2688B590">
      <w:pPr>
        <w:pStyle w:val="8"/>
        <w:spacing w:line="194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¬B</w:t>
      </w:r>
    </w:p>
    <w:p w14:paraId="3BAA3267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5CB6AAD">
      <w:pPr>
        <w:spacing w:before="0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C3: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>¬B</w:t>
      </w:r>
    </w:p>
    <w:p w14:paraId="410E797A">
      <w:pPr>
        <w:pStyle w:val="10"/>
        <w:numPr>
          <w:ilvl w:val="0"/>
          <w:numId w:val="21"/>
        </w:numPr>
        <w:tabs>
          <w:tab w:val="left" w:pos="307"/>
        </w:tabs>
        <w:spacing w:before="251" w:after="0" w:line="482" w:lineRule="auto"/>
        <w:ind w:left="88" w:right="836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 Steps Resolve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C1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C2:</w:t>
      </w:r>
    </w:p>
    <w:p w14:paraId="175122F2">
      <w:pPr>
        <w:spacing w:before="0" w:line="240" w:lineRule="auto"/>
        <w:ind w:left="88" w:right="944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L</w:t>
      </w:r>
    </w:p>
    <w:p w14:paraId="415B1E45">
      <w:pPr>
        <w:spacing w:before="1" w:line="237" w:lineRule="auto"/>
        <w:ind w:left="88" w:right="879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────────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B</w:t>
      </w:r>
    </w:p>
    <w:p w14:paraId="4FC6C9CD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0048F03C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C3:</w:t>
      </w:r>
    </w:p>
    <w:p w14:paraId="0A940A78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7EFF3FC8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30A4072B">
      <w:pPr>
        <w:spacing w:before="76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B</w:t>
      </w:r>
    </w:p>
    <w:p w14:paraId="627600EA">
      <w:pPr>
        <w:spacing w:before="2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¬B</w:t>
      </w:r>
    </w:p>
    <w:p w14:paraId="46F0FC3F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────────</w:t>
      </w:r>
    </w:p>
    <w:p w14:paraId="1E550333">
      <w:pPr>
        <w:spacing w:before="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108B9040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7A50017">
      <w:pPr>
        <w:pStyle w:val="10"/>
        <w:numPr>
          <w:ilvl w:val="0"/>
          <w:numId w:val="21"/>
        </w:numPr>
        <w:tabs>
          <w:tab w:val="left" w:pos="307"/>
        </w:tabs>
        <w:spacing w:before="0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Conclusion</w:t>
      </w:r>
    </w:p>
    <w:p w14:paraId="7DB53CA8">
      <w:pPr>
        <w:pStyle w:val="8"/>
        <w:spacing w:before="252" w:line="477" w:lineRule="auto"/>
        <w:ind w:right="418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(□)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proved. Therefore, Priya can borrow books.</w:t>
      </w:r>
    </w:p>
    <w:p w14:paraId="55F4EC36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1920" w:h="16840"/>
          <w:pgMar w:top="1160" w:right="708" w:bottom="280" w:left="992" w:header="720" w:footer="720" w:gutter="0"/>
          <w:cols w:space="720" w:num="1"/>
        </w:sectPr>
      </w:pPr>
      <w:bookmarkStart w:id="20" w:name="_GoBack"/>
      <w:bookmarkEnd w:id="20"/>
    </w:p>
    <w:p w14:paraId="546E2F24">
      <w:pPr>
        <w:pStyle w:val="8"/>
        <w:spacing w:before="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55D949F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PLACEMENT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ELIGIBILITY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</w:t>
      </w:r>
    </w:p>
    <w:p w14:paraId="3F6BE9B1">
      <w:pPr>
        <w:pStyle w:val="8"/>
        <w:spacing w:before="25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Base:</w:t>
      </w:r>
    </w:p>
    <w:p w14:paraId="6F8745BE">
      <w:pPr>
        <w:pStyle w:val="10"/>
        <w:numPr>
          <w:ilvl w:val="0"/>
          <w:numId w:val="22"/>
        </w:numPr>
        <w:tabs>
          <w:tab w:val="left" w:pos="312"/>
        </w:tabs>
        <w:spacing w:before="2" w:after="0" w:line="251" w:lineRule="exact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 clears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aptitude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test, then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eligible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placement.</w:t>
      </w:r>
    </w:p>
    <w:p w14:paraId="66B43CB1">
      <w:pPr>
        <w:pStyle w:val="10"/>
        <w:numPr>
          <w:ilvl w:val="0"/>
          <w:numId w:val="22"/>
        </w:numPr>
        <w:tabs>
          <w:tab w:val="left" w:pos="312"/>
        </w:tabs>
        <w:spacing w:before="0" w:after="0" w:line="251" w:lineRule="exact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Arun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aptitude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test.</w:t>
      </w:r>
    </w:p>
    <w:p w14:paraId="71D84EA9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D5C35AB">
      <w:pPr>
        <w:pStyle w:val="8"/>
        <w:spacing w:before="1" w:line="252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0212923F">
      <w:pPr>
        <w:pStyle w:val="8"/>
        <w:spacing w:line="252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Arun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eligible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placement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1DB213E3">
      <w:pPr>
        <w:pStyle w:val="10"/>
        <w:numPr>
          <w:ilvl w:val="0"/>
          <w:numId w:val="23"/>
        </w:numPr>
        <w:tabs>
          <w:tab w:val="left" w:pos="307"/>
        </w:tabs>
        <w:spacing w:before="8" w:after="0" w:line="500" w:lineRule="atLeast"/>
        <w:ind w:left="88" w:right="8169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Logic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Let:</w:t>
      </w:r>
    </w:p>
    <w:p w14:paraId="27941BB2">
      <w:pPr>
        <w:pStyle w:val="8"/>
        <w:spacing w:before="6"/>
        <w:ind w:right="70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 Arun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aptitude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Arun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eligible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placement</w:t>
      </w:r>
    </w:p>
    <w:p w14:paraId="6FCBF122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057C6479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Premises:</w:t>
      </w:r>
    </w:p>
    <w:p w14:paraId="66129A85">
      <w:pPr>
        <w:spacing w:before="3" w:line="237" w:lineRule="auto"/>
        <w:ind w:left="88" w:right="944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22079706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D74AC81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190285CE">
      <w:pPr>
        <w:spacing w:before="2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</w:p>
    <w:p w14:paraId="2AD15640">
      <w:pPr>
        <w:pStyle w:val="10"/>
        <w:numPr>
          <w:ilvl w:val="0"/>
          <w:numId w:val="23"/>
        </w:numPr>
        <w:tabs>
          <w:tab w:val="left" w:pos="307"/>
        </w:tabs>
        <w:spacing w:before="50" w:after="0" w:line="508" w:lineRule="exact"/>
        <w:ind w:left="88" w:right="841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Conversion A → E = ¬A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E CNF Clauses:</w:t>
      </w:r>
    </w:p>
    <w:p w14:paraId="52AE9DA9">
      <w:pPr>
        <w:spacing w:before="0" w:line="206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C1: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</w:p>
    <w:p w14:paraId="280BC530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C2: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112DCD7D">
      <w:pPr>
        <w:pStyle w:val="10"/>
        <w:numPr>
          <w:ilvl w:val="0"/>
          <w:numId w:val="23"/>
        </w:numPr>
        <w:tabs>
          <w:tab w:val="left" w:pos="312"/>
        </w:tabs>
        <w:spacing w:before="8" w:after="0" w:line="500" w:lineRule="atLeast"/>
        <w:ind w:left="88" w:right="8383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 Goal = E</w:t>
      </w:r>
    </w:p>
    <w:p w14:paraId="78398153">
      <w:pPr>
        <w:pStyle w:val="8"/>
        <w:spacing w:before="6" w:line="477" w:lineRule="auto"/>
        <w:ind w:right="834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¬E C3: ¬E</w:t>
      </w:r>
    </w:p>
    <w:p w14:paraId="40BF8239">
      <w:pPr>
        <w:pStyle w:val="10"/>
        <w:numPr>
          <w:ilvl w:val="0"/>
          <w:numId w:val="23"/>
        </w:numPr>
        <w:tabs>
          <w:tab w:val="left" w:pos="308"/>
        </w:tabs>
        <w:spacing w:before="6" w:after="0" w:line="477" w:lineRule="auto"/>
        <w:ind w:left="88" w:right="836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 Steps Resolve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C1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C2:</w:t>
      </w:r>
    </w:p>
    <w:p w14:paraId="5F4135EE">
      <w:pPr>
        <w:spacing w:before="3"/>
        <w:ind w:left="88" w:right="939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1AB9E282">
      <w:pPr>
        <w:spacing w:before="1"/>
        <w:ind w:left="88" w:right="879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────────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</w:p>
    <w:p w14:paraId="57B6394A">
      <w:pPr>
        <w:pStyle w:val="8"/>
        <w:spacing w:before="6" w:line="500" w:lineRule="atLeast"/>
        <w:ind w:right="834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C3: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</w:p>
    <w:p w14:paraId="1761077C">
      <w:pPr>
        <w:pStyle w:val="8"/>
        <w:spacing w:after="0" w:line="500" w:lineRule="atLeast"/>
        <w:rPr>
          <w:rFonts w:hint="default" w:ascii="Times New Roman" w:hAnsi="Times New Roman" w:cs="Times New Roman"/>
          <w:sz w:val="24"/>
          <w:szCs w:val="24"/>
        </w:rPr>
        <w:sectPr>
          <w:pgSz w:w="11920" w:h="16840"/>
          <w:pgMar w:top="900" w:right="708" w:bottom="280" w:left="992" w:header="720" w:footer="720" w:gutter="0"/>
          <w:cols w:space="720" w:num="1"/>
        </w:sectPr>
      </w:pPr>
    </w:p>
    <w:p w14:paraId="3E46959E">
      <w:pPr>
        <w:spacing w:before="76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¬E</w:t>
      </w:r>
    </w:p>
    <w:p w14:paraId="4514A2B3">
      <w:pPr>
        <w:spacing w:before="2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────────</w:t>
      </w:r>
    </w:p>
    <w:p w14:paraId="450E9A10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035030E6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4E9E27A">
      <w:pPr>
        <w:pStyle w:val="10"/>
        <w:numPr>
          <w:ilvl w:val="0"/>
          <w:numId w:val="23"/>
        </w:numPr>
        <w:tabs>
          <w:tab w:val="left" w:pos="307"/>
        </w:tabs>
        <w:spacing w:before="1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Tree</w:t>
      </w:r>
    </w:p>
    <w:p w14:paraId="14D66BA0">
      <w:pPr>
        <w:tabs>
          <w:tab w:val="left" w:pos="1902"/>
        </w:tabs>
        <w:spacing w:before="252"/>
        <w:ind w:left="80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2B1AAC47">
      <w:pPr>
        <w:tabs>
          <w:tab w:val="left" w:pos="609"/>
        </w:tabs>
        <w:spacing w:before="0"/>
        <w:ind w:left="0" w:right="7485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/</w:t>
      </w:r>
    </w:p>
    <w:p w14:paraId="1C6E85FE">
      <w:pPr>
        <w:tabs>
          <w:tab w:val="left" w:pos="499"/>
        </w:tabs>
        <w:spacing w:before="2" w:line="251" w:lineRule="exact"/>
        <w:ind w:left="0" w:right="7490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/</w:t>
      </w:r>
    </w:p>
    <w:p w14:paraId="11387A88">
      <w:pPr>
        <w:spacing w:before="0" w:line="251" w:lineRule="exact"/>
        <w:ind w:left="0" w:right="7580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</w:p>
    <w:p w14:paraId="6C20B0FC">
      <w:pPr>
        <w:spacing w:before="1"/>
        <w:ind w:left="125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|</w:t>
      </w:r>
    </w:p>
    <w:p w14:paraId="7E594941">
      <w:pPr>
        <w:spacing w:before="2"/>
        <w:ind w:left="119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¬E</w:t>
      </w:r>
    </w:p>
    <w:p w14:paraId="2F83BF96">
      <w:pPr>
        <w:spacing w:before="2" w:line="251" w:lineRule="exact"/>
        <w:ind w:left="125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|</w:t>
      </w:r>
    </w:p>
    <w:p w14:paraId="509790EB">
      <w:pPr>
        <w:spacing w:before="0" w:line="251" w:lineRule="exact"/>
        <w:ind w:left="125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2D04F245">
      <w:pPr>
        <w:pStyle w:val="8"/>
        <w:spacing w:before="2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6A78E2C">
      <w:pPr>
        <w:pStyle w:val="10"/>
        <w:numPr>
          <w:ilvl w:val="0"/>
          <w:numId w:val="23"/>
        </w:numPr>
        <w:tabs>
          <w:tab w:val="left" w:pos="307"/>
        </w:tabs>
        <w:spacing w:before="0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Conclusion</w:t>
      </w:r>
    </w:p>
    <w:p w14:paraId="42496BA8">
      <w:pPr>
        <w:pStyle w:val="8"/>
        <w:spacing w:before="251" w:line="477" w:lineRule="auto"/>
        <w:ind w:right="418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(□)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proved. Therefore, Arun is eligible for placement.</w:t>
      </w:r>
    </w:p>
    <w:p w14:paraId="5FF3B0B9">
      <w:pPr>
        <w:pStyle w:val="8"/>
        <w:spacing w:before="1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E46762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ACCESS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CONTROL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SYSTEM</w:t>
      </w:r>
    </w:p>
    <w:p w14:paraId="1A29B422">
      <w:pPr>
        <w:pStyle w:val="8"/>
        <w:spacing w:before="24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Base:</w:t>
      </w:r>
    </w:p>
    <w:p w14:paraId="169DFDE6">
      <w:pPr>
        <w:pStyle w:val="10"/>
        <w:numPr>
          <w:ilvl w:val="0"/>
          <w:numId w:val="24"/>
        </w:numPr>
        <w:tabs>
          <w:tab w:val="left" w:pos="312"/>
        </w:tabs>
        <w:spacing w:before="2" w:after="0" w:line="251" w:lineRule="exact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enters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correct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password,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authenticated.</w:t>
      </w:r>
    </w:p>
    <w:p w14:paraId="366D6C23">
      <w:pPr>
        <w:pStyle w:val="10"/>
        <w:numPr>
          <w:ilvl w:val="0"/>
          <w:numId w:val="24"/>
        </w:numPr>
        <w:tabs>
          <w:tab w:val="left" w:pos="312"/>
        </w:tabs>
        <w:spacing w:before="0" w:after="0" w:line="251" w:lineRule="exact"/>
        <w:ind w:left="312" w:right="0" w:hanging="22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user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authenticated,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granted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access.</w:t>
      </w:r>
    </w:p>
    <w:p w14:paraId="7A0806A2">
      <w:pPr>
        <w:pStyle w:val="10"/>
        <w:numPr>
          <w:ilvl w:val="0"/>
          <w:numId w:val="24"/>
        </w:numPr>
        <w:tabs>
          <w:tab w:val="left" w:pos="307"/>
        </w:tabs>
        <w:spacing w:before="2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entered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correct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password.</w:t>
      </w:r>
    </w:p>
    <w:p w14:paraId="7F679174">
      <w:pPr>
        <w:pStyle w:val="8"/>
        <w:spacing w:before="25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563770E0">
      <w:pPr>
        <w:pStyle w:val="8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granted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access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Algorithm.</w:t>
      </w:r>
    </w:p>
    <w:p w14:paraId="7ECFE412">
      <w:pPr>
        <w:pStyle w:val="10"/>
        <w:numPr>
          <w:ilvl w:val="0"/>
          <w:numId w:val="25"/>
        </w:numPr>
        <w:tabs>
          <w:tab w:val="left" w:pos="307"/>
        </w:tabs>
        <w:spacing w:before="9" w:after="0" w:line="500" w:lineRule="atLeast"/>
        <w:ind w:left="88" w:right="816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Logic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Let:</w:t>
      </w:r>
    </w:p>
    <w:p w14:paraId="0A1FC7CD">
      <w:pPr>
        <w:pStyle w:val="8"/>
        <w:spacing w:before="8" w:line="237" w:lineRule="auto"/>
        <w:ind w:right="668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entered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password A = User is authenticated</w:t>
      </w:r>
    </w:p>
    <w:p w14:paraId="5F526940">
      <w:pPr>
        <w:pStyle w:val="8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granted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access</w:t>
      </w:r>
    </w:p>
    <w:p w14:paraId="604EA676">
      <w:pPr>
        <w:pStyle w:val="8"/>
        <w:spacing w:before="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09D5AE3">
      <w:pPr>
        <w:pStyle w:val="8"/>
        <w:spacing w:line="25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Premises:</w:t>
      </w:r>
    </w:p>
    <w:p w14:paraId="21A63920">
      <w:pPr>
        <w:spacing w:before="0"/>
        <w:ind w:left="88" w:right="9479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 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P</w:t>
      </w:r>
    </w:p>
    <w:p w14:paraId="51C2B6AD">
      <w:pPr>
        <w:pStyle w:val="8"/>
        <w:spacing w:before="25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Goal:</w:t>
      </w:r>
    </w:p>
    <w:p w14:paraId="176FDB6B">
      <w:pPr>
        <w:spacing w:before="2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G</w:t>
      </w:r>
    </w:p>
    <w:p w14:paraId="7343D048">
      <w:pPr>
        <w:pStyle w:val="10"/>
        <w:numPr>
          <w:ilvl w:val="0"/>
          <w:numId w:val="25"/>
        </w:numPr>
        <w:tabs>
          <w:tab w:val="left" w:pos="307"/>
        </w:tabs>
        <w:spacing w:before="251" w:after="0" w:line="484" w:lineRule="auto"/>
        <w:ind w:left="88" w:right="841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Conversion P → A = ¬P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A</w:t>
      </w:r>
    </w:p>
    <w:p w14:paraId="4014EED3">
      <w:pPr>
        <w:spacing w:before="0" w:line="245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G</w:t>
      </w:r>
    </w:p>
    <w:p w14:paraId="1FC66908">
      <w:pPr>
        <w:pStyle w:val="8"/>
        <w:spacing w:before="251" w:line="242" w:lineRule="auto"/>
        <w:ind w:right="889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Clauses: C1: ¬P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 xml:space="preserve">A C2: ¬A </w:t>
      </w:r>
      <w:r>
        <w:rPr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Fonts w:hint="default" w:ascii="Times New Roman" w:hAnsi="Times New Roman" w:cs="Times New Roman"/>
          <w:sz w:val="24"/>
          <w:szCs w:val="24"/>
        </w:rPr>
        <w:t>G C3: P</w:t>
      </w:r>
    </w:p>
    <w:p w14:paraId="7C46A6A7">
      <w:pPr>
        <w:pStyle w:val="10"/>
        <w:numPr>
          <w:ilvl w:val="0"/>
          <w:numId w:val="25"/>
        </w:numPr>
        <w:tabs>
          <w:tab w:val="left" w:pos="312"/>
        </w:tabs>
        <w:spacing w:before="47" w:after="0" w:line="504" w:lineRule="exact"/>
        <w:ind w:left="88" w:right="8383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 Goal = G</w:t>
      </w:r>
    </w:p>
    <w:p w14:paraId="3EC9E20B">
      <w:pPr>
        <w:pStyle w:val="10"/>
        <w:spacing w:after="0" w:line="504" w:lineRule="exact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32BEB6B">
      <w:pPr>
        <w:pStyle w:val="10"/>
        <w:spacing w:after="0" w:line="504" w:lineRule="exact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613AF2">
      <w:pPr>
        <w:pStyle w:val="8"/>
        <w:spacing w:before="76" w:line="477" w:lineRule="auto"/>
        <w:ind w:right="834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Negated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¬G C4: ¬G</w:t>
      </w:r>
    </w:p>
    <w:p w14:paraId="47DDE86D">
      <w:pPr>
        <w:pStyle w:val="10"/>
        <w:numPr>
          <w:ilvl w:val="0"/>
          <w:numId w:val="25"/>
        </w:numPr>
        <w:tabs>
          <w:tab w:val="left" w:pos="307"/>
        </w:tabs>
        <w:spacing w:before="6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Steps</w:t>
      </w:r>
    </w:p>
    <w:p w14:paraId="5ADA1F53">
      <w:pPr>
        <w:pStyle w:val="8"/>
        <w:spacing w:before="25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C1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C3</w:t>
      </w:r>
    </w:p>
    <w:p w14:paraId="15ECBDB2">
      <w:pPr>
        <w:pStyle w:val="8"/>
        <w:spacing w:before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6A6A5401">
      <w:pPr>
        <w:spacing w:before="0" w:line="235" w:lineRule="auto"/>
        <w:ind w:left="88" w:right="9444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¬P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P</w:t>
      </w:r>
    </w:p>
    <w:p w14:paraId="4F101FF0">
      <w:pPr>
        <w:spacing w:before="3"/>
        <w:ind w:left="88" w:right="879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────────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3FCFA05A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E0FB8AF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Clause:</w:t>
      </w:r>
    </w:p>
    <w:p w14:paraId="30A83E95">
      <w:pPr>
        <w:spacing w:before="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C5: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7CCC2262">
      <w:pPr>
        <w:pStyle w:val="8"/>
        <w:spacing w:before="25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C2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C5</w:t>
      </w:r>
    </w:p>
    <w:p w14:paraId="5DA87C03">
      <w:pPr>
        <w:pStyle w:val="8"/>
        <w:spacing w:before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782A2CA">
      <w:pPr>
        <w:spacing w:before="0" w:line="235" w:lineRule="auto"/>
        <w:ind w:left="88" w:right="939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31F6376F">
      <w:pPr>
        <w:spacing w:before="4"/>
        <w:ind w:left="88" w:right="8796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────────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G</w:t>
      </w:r>
    </w:p>
    <w:p w14:paraId="675ED71C">
      <w:pPr>
        <w:pStyle w:val="8"/>
        <w:spacing w:before="25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Clause:</w:t>
      </w:r>
    </w:p>
    <w:p w14:paraId="6D2AC3C9">
      <w:pPr>
        <w:spacing w:before="2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C6: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G</w:t>
      </w:r>
    </w:p>
    <w:p w14:paraId="7CABA457">
      <w:pPr>
        <w:pStyle w:val="8"/>
        <w:spacing w:before="50" w:line="508" w:lineRule="exact"/>
        <w:ind w:right="766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3: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Resolve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C6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C4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G</w:t>
      </w:r>
    </w:p>
    <w:p w14:paraId="19113E21">
      <w:pPr>
        <w:spacing w:before="0" w:line="199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¬G</w:t>
      </w:r>
    </w:p>
    <w:p w14:paraId="2756B6ED">
      <w:pPr>
        <w:spacing w:before="0" w:line="251" w:lineRule="exact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────────</w:t>
      </w:r>
    </w:p>
    <w:p w14:paraId="30ECCE8A">
      <w:pPr>
        <w:spacing w:before="1"/>
        <w:ind w:left="88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23E73C72">
      <w:pPr>
        <w:pStyle w:val="10"/>
        <w:numPr>
          <w:ilvl w:val="0"/>
          <w:numId w:val="25"/>
        </w:numPr>
        <w:tabs>
          <w:tab w:val="left" w:pos="307"/>
        </w:tabs>
        <w:spacing w:before="252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Tree</w:t>
      </w:r>
    </w:p>
    <w:p w14:paraId="5F54F039">
      <w:pPr>
        <w:pStyle w:val="8"/>
        <w:spacing w:before="4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7308D17">
      <w:pPr>
        <w:tabs>
          <w:tab w:val="left" w:pos="1189"/>
        </w:tabs>
        <w:spacing w:before="0" w:line="256" w:lineRule="exact"/>
        <w:ind w:left="0" w:right="7286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¬P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P</w:t>
      </w:r>
    </w:p>
    <w:p w14:paraId="71A87DF6">
      <w:pPr>
        <w:tabs>
          <w:tab w:val="left" w:pos="667"/>
        </w:tabs>
        <w:spacing w:before="0" w:line="251" w:lineRule="exact"/>
        <w:ind w:left="0" w:right="7322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/</w:t>
      </w:r>
    </w:p>
    <w:p w14:paraId="5DC296B6">
      <w:pPr>
        <w:tabs>
          <w:tab w:val="left" w:pos="551"/>
        </w:tabs>
        <w:spacing w:before="1"/>
        <w:ind w:left="0" w:right="7322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/</w:t>
      </w:r>
    </w:p>
    <w:p w14:paraId="6758FBFC">
      <w:pPr>
        <w:spacing w:before="2"/>
        <w:ind w:left="-1" w:right="7334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172CF5B8">
      <w:pPr>
        <w:spacing w:before="2" w:line="252" w:lineRule="exact"/>
        <w:ind w:left="136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|</w:t>
      </w:r>
    </w:p>
    <w:p w14:paraId="072BF9A9">
      <w:pPr>
        <w:spacing w:before="0" w:line="257" w:lineRule="exact"/>
        <w:ind w:left="0" w:right="7253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∨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G</w:t>
      </w:r>
    </w:p>
    <w:p w14:paraId="578F89C4">
      <w:pPr>
        <w:spacing w:before="0"/>
        <w:ind w:left="1361" w:right="869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| G</w:t>
      </w:r>
    </w:p>
    <w:p w14:paraId="3AB8D485">
      <w:pPr>
        <w:spacing w:before="0" w:line="251" w:lineRule="exact"/>
        <w:ind w:left="136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|</w:t>
      </w:r>
    </w:p>
    <w:p w14:paraId="43B36B5F">
      <w:pPr>
        <w:spacing w:before="1"/>
        <w:ind w:left="130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5"/>
          <w:sz w:val="24"/>
          <w:szCs w:val="24"/>
        </w:rPr>
        <w:t>¬G</w:t>
      </w:r>
    </w:p>
    <w:p w14:paraId="0BF217DA">
      <w:pPr>
        <w:spacing w:before="2"/>
        <w:ind w:left="136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|</w:t>
      </w:r>
    </w:p>
    <w:p w14:paraId="186E0DBD">
      <w:pPr>
        <w:spacing w:before="1"/>
        <w:ind w:left="136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□</w:t>
      </w:r>
    </w:p>
    <w:p w14:paraId="1500404F">
      <w:pPr>
        <w:pStyle w:val="10"/>
        <w:numPr>
          <w:ilvl w:val="0"/>
          <w:numId w:val="25"/>
        </w:numPr>
        <w:tabs>
          <w:tab w:val="left" w:pos="307"/>
        </w:tabs>
        <w:spacing w:before="252" w:after="0" w:line="240" w:lineRule="auto"/>
        <w:ind w:left="307" w:right="0" w:hanging="21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Conclusion</w:t>
      </w:r>
    </w:p>
    <w:p w14:paraId="4A1B367E">
      <w:pPr>
        <w:pStyle w:val="8"/>
        <w:spacing w:before="251" w:line="482" w:lineRule="auto"/>
        <w:ind w:right="418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(□)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proved. Therefore, the user is granted access.</w:t>
      </w:r>
    </w:p>
    <w:p w14:paraId="5D38F8F5">
      <w:pPr>
        <w:pStyle w:val="8"/>
        <w:spacing w:after="0" w:line="482" w:lineRule="auto"/>
        <w:rPr>
          <w:rFonts w:hint="default" w:ascii="Times New Roman" w:hAnsi="Times New Roman" w:cs="Times New Roman"/>
          <w:sz w:val="24"/>
          <w:szCs w:val="24"/>
        </w:rPr>
        <w:sectPr>
          <w:pgSz w:w="11920" w:h="16840"/>
          <w:pgMar w:top="900" w:right="708" w:bottom="280" w:left="992" w:header="720" w:footer="720" w:gutter="0"/>
          <w:cols w:space="720" w:num="1"/>
        </w:sectPr>
      </w:pPr>
    </w:p>
    <w:p w14:paraId="7E5BFDB1">
      <w:pPr>
        <w:pStyle w:val="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0654F0C6">
      <w:pPr>
        <w:pStyle w:val="8"/>
        <w:spacing w:before="18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6E2C7AB4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19" w:name="RUBRICS FOR CALCULATION"/>
      <w:bookmarkEnd w:id="19"/>
      <w:r>
        <w:rPr>
          <w:rFonts w:hint="default" w:ascii="Times New Roman" w:hAnsi="Times New Roman" w:cs="Times New Roman"/>
          <w:sz w:val="24"/>
          <w:szCs w:val="24"/>
        </w:rPr>
        <w:t>RUBRICS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CALCULATION</w:t>
      </w:r>
    </w:p>
    <w:p w14:paraId="67399025">
      <w:pPr>
        <w:pStyle w:val="8"/>
        <w:spacing w:before="1"/>
        <w:ind w:left="0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7"/>
        <w:tblW w:w="0" w:type="auto"/>
        <w:tblInd w:w="12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1339"/>
        <w:gridCol w:w="2242"/>
        <w:gridCol w:w="1560"/>
        <w:gridCol w:w="1679"/>
        <w:gridCol w:w="1559"/>
      </w:tblGrid>
      <w:tr w14:paraId="741C9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0016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16976D35">
            <w:pPr>
              <w:pStyle w:val="11"/>
              <w:spacing w:before="6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CDEC183">
            <w:pPr>
              <w:pStyle w:val="11"/>
              <w:spacing w:before="1"/>
              <w:ind w:left="23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Numerical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Problems</w:t>
            </w:r>
          </w:p>
        </w:tc>
      </w:tr>
      <w:tr w14:paraId="01D757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1637" w:type="dxa"/>
            <w:shd w:val="clear" w:color="auto" w:fill="00FFFF"/>
          </w:tcPr>
          <w:p w14:paraId="527CAD54">
            <w:pPr>
              <w:pStyle w:val="11"/>
              <w:spacing w:before="7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DB97E38">
            <w:pPr>
              <w:pStyle w:val="11"/>
              <w:ind w:left="44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339" w:type="dxa"/>
            <w:shd w:val="clear" w:color="auto" w:fill="00FFFF"/>
          </w:tcPr>
          <w:p w14:paraId="7B849152">
            <w:pPr>
              <w:pStyle w:val="11"/>
              <w:spacing w:before="7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56F27A9">
            <w:pPr>
              <w:pStyle w:val="11"/>
              <w:ind w:left="31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Weightage</w:t>
            </w:r>
          </w:p>
        </w:tc>
        <w:tc>
          <w:tcPr>
            <w:tcW w:w="2242" w:type="dxa"/>
            <w:shd w:val="clear" w:color="auto" w:fill="00FFFF"/>
          </w:tcPr>
          <w:p w14:paraId="0ECB3517">
            <w:pPr>
              <w:pStyle w:val="11"/>
              <w:spacing w:before="7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4F55C1D">
            <w:pPr>
              <w:pStyle w:val="11"/>
              <w:ind w:left="173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Level</w:t>
            </w:r>
            <w:r>
              <w:rPr>
                <w:rFonts w:hint="default"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43E4E540">
            <w:pPr>
              <w:pStyle w:val="11"/>
              <w:spacing w:before="198"/>
              <w:ind w:left="260" w:firstLine="19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(Proficient)</w:t>
            </w:r>
          </w:p>
        </w:tc>
        <w:tc>
          <w:tcPr>
            <w:tcW w:w="1679" w:type="dxa"/>
            <w:shd w:val="clear" w:color="auto" w:fill="00FFFF"/>
          </w:tcPr>
          <w:p w14:paraId="5693AF78">
            <w:pPr>
              <w:pStyle w:val="11"/>
              <w:spacing w:before="198"/>
              <w:ind w:left="251" w:firstLine="25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(Developing)</w:t>
            </w:r>
          </w:p>
        </w:tc>
        <w:tc>
          <w:tcPr>
            <w:tcW w:w="1559" w:type="dxa"/>
            <w:shd w:val="clear" w:color="auto" w:fill="00FFFF"/>
          </w:tcPr>
          <w:p w14:paraId="4B50F1C5">
            <w:pPr>
              <w:pStyle w:val="11"/>
              <w:spacing w:before="198"/>
              <w:ind w:left="238" w:firstLine="21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(Beginning)</w:t>
            </w:r>
          </w:p>
        </w:tc>
      </w:tr>
      <w:tr w14:paraId="001C2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8" w:hRule="atLeast"/>
        </w:trPr>
        <w:tc>
          <w:tcPr>
            <w:tcW w:w="1637" w:type="dxa"/>
          </w:tcPr>
          <w:p w14:paraId="41990247">
            <w:pPr>
              <w:pStyle w:val="1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3129C02">
            <w:pPr>
              <w:pStyle w:val="11"/>
              <w:spacing w:before="9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3AA5EB0">
            <w:pPr>
              <w:pStyle w:val="11"/>
              <w:spacing w:line="242" w:lineRule="auto"/>
              <w:ind w:left="172" w:firstLine="27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Problem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Understanding</w:t>
            </w:r>
          </w:p>
        </w:tc>
        <w:tc>
          <w:tcPr>
            <w:tcW w:w="1339" w:type="dxa"/>
          </w:tcPr>
          <w:p w14:paraId="30771290">
            <w:pPr>
              <w:pStyle w:val="1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7A69283">
            <w:pPr>
              <w:pStyle w:val="11"/>
              <w:spacing w:before="22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B9D962E">
            <w:pPr>
              <w:pStyle w:val="11"/>
              <w:spacing w:before="1"/>
              <w:ind w:left="3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2242" w:type="dxa"/>
          </w:tcPr>
          <w:p w14:paraId="4BEE26DF">
            <w:pPr>
              <w:pStyle w:val="11"/>
              <w:spacing w:before="226"/>
              <w:ind w:left="178" w:right="131" w:hanging="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Clearly interprets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problem,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identifies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all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parameters and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requirements accurately</w:t>
            </w:r>
          </w:p>
        </w:tc>
        <w:tc>
          <w:tcPr>
            <w:tcW w:w="1560" w:type="dxa"/>
          </w:tcPr>
          <w:p w14:paraId="38A5946E">
            <w:pPr>
              <w:pStyle w:val="11"/>
              <w:spacing w:before="227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083450D">
            <w:pPr>
              <w:pStyle w:val="11"/>
              <w:ind w:left="207" w:right="149" w:firstLine="38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Understands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</w:t>
            </w:r>
            <w:r>
              <w:rPr>
                <w:rFonts w:hint="default"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with minor gaps</w:t>
            </w:r>
          </w:p>
        </w:tc>
        <w:tc>
          <w:tcPr>
            <w:tcW w:w="1679" w:type="dxa"/>
          </w:tcPr>
          <w:p w14:paraId="7506DEFD">
            <w:pPr>
              <w:pStyle w:val="11"/>
              <w:spacing w:before="98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B465748">
            <w:pPr>
              <w:pStyle w:val="11"/>
              <w:spacing w:line="242" w:lineRule="auto"/>
              <w:ind w:left="208" w:right="173" w:firstLine="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Partial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understanding;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misses key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elements</w:t>
            </w:r>
          </w:p>
        </w:tc>
        <w:tc>
          <w:tcPr>
            <w:tcW w:w="1559" w:type="dxa"/>
          </w:tcPr>
          <w:p w14:paraId="56572D79">
            <w:pPr>
              <w:pStyle w:val="11"/>
              <w:spacing w:before="98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FFF4F22">
            <w:pPr>
              <w:pStyle w:val="11"/>
              <w:spacing w:line="242" w:lineRule="auto"/>
              <w:ind w:left="163" w:right="11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Misinterprets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or unable to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understand problem</w:t>
            </w:r>
          </w:p>
        </w:tc>
      </w:tr>
      <w:tr w14:paraId="0FBF09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0" w:hRule="atLeast"/>
        </w:trPr>
        <w:tc>
          <w:tcPr>
            <w:tcW w:w="1637" w:type="dxa"/>
          </w:tcPr>
          <w:p w14:paraId="4799D7BE">
            <w:pPr>
              <w:pStyle w:val="11"/>
              <w:spacing w:before="20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7A29743">
            <w:pPr>
              <w:pStyle w:val="11"/>
              <w:spacing w:before="1" w:line="237" w:lineRule="auto"/>
              <w:ind w:left="407" w:firstLine="6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Method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Selection</w:t>
            </w:r>
          </w:p>
        </w:tc>
        <w:tc>
          <w:tcPr>
            <w:tcW w:w="1339" w:type="dxa"/>
          </w:tcPr>
          <w:p w14:paraId="03F30E4A">
            <w:pPr>
              <w:pStyle w:val="1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7ACCBE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61CC272">
            <w:pPr>
              <w:pStyle w:val="11"/>
              <w:ind w:left="3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2242" w:type="dxa"/>
          </w:tcPr>
          <w:p w14:paraId="00698143">
            <w:pPr>
              <w:pStyle w:val="11"/>
              <w:spacing w:before="197"/>
              <w:ind w:left="207" w:right="164" w:hanging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Selects most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appropriate method/formula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with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strong justification</w:t>
            </w:r>
          </w:p>
        </w:tc>
        <w:tc>
          <w:tcPr>
            <w:tcW w:w="1560" w:type="dxa"/>
          </w:tcPr>
          <w:p w14:paraId="62417168">
            <w:pPr>
              <w:pStyle w:val="11"/>
              <w:spacing w:before="6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4C2F8A4">
            <w:pPr>
              <w:pStyle w:val="11"/>
              <w:ind w:left="241" w:hanging="9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Selects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correct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method with minor errors</w:t>
            </w:r>
          </w:p>
        </w:tc>
        <w:tc>
          <w:tcPr>
            <w:tcW w:w="1679" w:type="dxa"/>
          </w:tcPr>
          <w:p w14:paraId="1399C4CE">
            <w:pPr>
              <w:pStyle w:val="11"/>
              <w:spacing w:before="6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4876DE6">
            <w:pPr>
              <w:pStyle w:val="11"/>
              <w:ind w:left="44" w:right="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Inappropriate</w:t>
            </w:r>
            <w:r>
              <w:rPr>
                <w:rFonts w:hint="default"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or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partially</w:t>
            </w:r>
            <w:r>
              <w:rPr>
                <w:rFonts w:hint="default"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correct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method</w:t>
            </w:r>
          </w:p>
        </w:tc>
        <w:tc>
          <w:tcPr>
            <w:tcW w:w="1559" w:type="dxa"/>
          </w:tcPr>
          <w:p w14:paraId="1915F866">
            <w:pPr>
              <w:pStyle w:val="11"/>
              <w:spacing w:before="20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0894736">
            <w:pPr>
              <w:pStyle w:val="11"/>
              <w:spacing w:before="1" w:line="237" w:lineRule="auto"/>
              <w:ind w:left="181" w:firstLine="17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Unable to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select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method</w:t>
            </w:r>
          </w:p>
        </w:tc>
      </w:tr>
      <w:tr w14:paraId="2654CA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0" w:hRule="atLeast"/>
        </w:trPr>
        <w:tc>
          <w:tcPr>
            <w:tcW w:w="1637" w:type="dxa"/>
          </w:tcPr>
          <w:p w14:paraId="7B245057">
            <w:pPr>
              <w:pStyle w:val="11"/>
              <w:spacing w:before="19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F18E203">
            <w:pPr>
              <w:pStyle w:val="11"/>
              <w:ind w:left="484" w:hanging="3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Solution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Process</w:t>
            </w:r>
          </w:p>
        </w:tc>
        <w:tc>
          <w:tcPr>
            <w:tcW w:w="1339" w:type="dxa"/>
          </w:tcPr>
          <w:p w14:paraId="3435893B">
            <w:pPr>
              <w:pStyle w:val="1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A1BF38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55871CA">
            <w:pPr>
              <w:pStyle w:val="11"/>
              <w:ind w:left="3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2242" w:type="dxa"/>
          </w:tcPr>
          <w:p w14:paraId="70740164">
            <w:pPr>
              <w:pStyle w:val="11"/>
              <w:spacing w:before="6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EC7366D">
            <w:pPr>
              <w:pStyle w:val="11"/>
              <w:ind w:left="221" w:right="190" w:firstLine="1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Logical, systematic steps with correct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approach</w:t>
            </w:r>
            <w:r>
              <w:rPr>
                <w:rFonts w:hint="default"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throughout</w:t>
            </w:r>
          </w:p>
        </w:tc>
        <w:tc>
          <w:tcPr>
            <w:tcW w:w="1560" w:type="dxa"/>
          </w:tcPr>
          <w:p w14:paraId="5A09946B">
            <w:pPr>
              <w:pStyle w:val="11"/>
              <w:spacing w:before="197"/>
              <w:ind w:left="159" w:right="10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Mostly</w:t>
            </w:r>
            <w:r>
              <w:rPr>
                <w:rFonts w:hint="default"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correct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steps with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minor mistakes</w:t>
            </w:r>
          </w:p>
        </w:tc>
        <w:tc>
          <w:tcPr>
            <w:tcW w:w="1679" w:type="dxa"/>
          </w:tcPr>
          <w:p w14:paraId="151450A3">
            <w:pPr>
              <w:pStyle w:val="11"/>
              <w:spacing w:before="6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D743647">
            <w:pPr>
              <w:pStyle w:val="11"/>
              <w:ind w:left="213" w:right="170" w:hanging="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Disorganized steps;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multiple errors</w:t>
            </w:r>
          </w:p>
        </w:tc>
        <w:tc>
          <w:tcPr>
            <w:tcW w:w="1559" w:type="dxa"/>
          </w:tcPr>
          <w:p w14:paraId="1C7B41F4">
            <w:pPr>
              <w:pStyle w:val="11"/>
              <w:spacing w:before="19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55D4782">
            <w:pPr>
              <w:pStyle w:val="11"/>
              <w:ind w:left="459" w:hanging="4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clear process</w:t>
            </w:r>
          </w:p>
        </w:tc>
      </w:tr>
      <w:tr w14:paraId="55B16C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637" w:type="dxa"/>
          </w:tcPr>
          <w:p w14:paraId="52304EEE">
            <w:pPr>
              <w:pStyle w:val="11"/>
              <w:spacing w:before="164"/>
              <w:ind w:left="311" w:hanging="3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Accuracy</w:t>
            </w:r>
            <w:r>
              <w:rPr>
                <w:rFonts w:hint="default"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of Calculation</w:t>
            </w:r>
          </w:p>
        </w:tc>
        <w:tc>
          <w:tcPr>
            <w:tcW w:w="1339" w:type="dxa"/>
          </w:tcPr>
          <w:p w14:paraId="35A10DDB">
            <w:pPr>
              <w:pStyle w:val="11"/>
              <w:spacing w:before="4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87E687D">
            <w:pPr>
              <w:pStyle w:val="11"/>
              <w:ind w:left="3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2242" w:type="dxa"/>
          </w:tcPr>
          <w:p w14:paraId="475D37D0">
            <w:pPr>
              <w:pStyle w:val="11"/>
              <w:spacing w:before="39"/>
              <w:ind w:left="188" w:right="141" w:hanging="1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All calculations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accurate;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correct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final answer</w:t>
            </w:r>
          </w:p>
        </w:tc>
        <w:tc>
          <w:tcPr>
            <w:tcW w:w="1560" w:type="dxa"/>
          </w:tcPr>
          <w:p w14:paraId="651DE099">
            <w:pPr>
              <w:pStyle w:val="11"/>
              <w:spacing w:before="39"/>
              <w:ind w:left="327" w:right="264" w:hanging="1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Minor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calculation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679" w:type="dxa"/>
          </w:tcPr>
          <w:p w14:paraId="57CF6887">
            <w:pPr>
              <w:pStyle w:val="11"/>
              <w:spacing w:before="39"/>
              <w:ind w:left="4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Frequent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errors;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incorrect final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559" w:type="dxa"/>
          </w:tcPr>
          <w:p w14:paraId="52532B88">
            <w:pPr>
              <w:pStyle w:val="11"/>
              <w:spacing w:before="164"/>
              <w:ind w:left="267" w:firstLine="13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No valid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</w:p>
        </w:tc>
      </w:tr>
      <w:tr w14:paraId="3DD6CC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1637" w:type="dxa"/>
          </w:tcPr>
          <w:p w14:paraId="1053A159">
            <w:pPr>
              <w:pStyle w:val="11"/>
              <w:spacing w:before="6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6731AF9">
            <w:pPr>
              <w:pStyle w:val="11"/>
              <w:ind w:left="378" w:right="93" w:hanging="15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Interpretation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 Results</w:t>
            </w:r>
          </w:p>
        </w:tc>
        <w:tc>
          <w:tcPr>
            <w:tcW w:w="1339" w:type="dxa"/>
          </w:tcPr>
          <w:p w14:paraId="13B445A2">
            <w:pPr>
              <w:pStyle w:val="11"/>
              <w:spacing w:before="18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F6481EC">
            <w:pPr>
              <w:pStyle w:val="11"/>
              <w:spacing w:before="1"/>
              <w:ind w:left="3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15%</w:t>
            </w:r>
          </w:p>
        </w:tc>
        <w:tc>
          <w:tcPr>
            <w:tcW w:w="2242" w:type="dxa"/>
          </w:tcPr>
          <w:p w14:paraId="10EEC6EF">
            <w:pPr>
              <w:pStyle w:val="11"/>
              <w:spacing w:before="192"/>
              <w:ind w:left="178" w:right="125" w:firstLine="18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Clearly interprets results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units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engineering</w:t>
            </w:r>
            <w:r>
              <w:rPr>
                <w:rFonts w:hint="default"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relevance</w:t>
            </w:r>
          </w:p>
        </w:tc>
        <w:tc>
          <w:tcPr>
            <w:tcW w:w="1560" w:type="dxa"/>
          </w:tcPr>
          <w:p w14:paraId="1EC9B556">
            <w:pPr>
              <w:pStyle w:val="11"/>
              <w:spacing w:before="63" w:line="242" w:lineRule="auto"/>
              <w:ind w:left="217" w:right="160" w:firstLine="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Basic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interpretation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with minor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679" w:type="dxa"/>
          </w:tcPr>
          <w:p w14:paraId="4FB2F3F7">
            <w:pPr>
              <w:pStyle w:val="11"/>
              <w:spacing w:before="192"/>
              <w:ind w:left="270" w:right="225" w:hanging="1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Limited or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unclear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interpretation</w:t>
            </w:r>
          </w:p>
        </w:tc>
        <w:tc>
          <w:tcPr>
            <w:tcW w:w="1559" w:type="dxa"/>
          </w:tcPr>
          <w:p w14:paraId="0E0B5FE8">
            <w:pPr>
              <w:pStyle w:val="11"/>
              <w:spacing w:before="6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DB58CBD">
            <w:pPr>
              <w:pStyle w:val="11"/>
              <w:ind w:left="200" w:firstLine="45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No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interpretation</w:t>
            </w:r>
          </w:p>
        </w:tc>
      </w:tr>
    </w:tbl>
    <w:p w14:paraId="32572ED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20" w:h="16840"/>
      <w:pgMar w:top="1920" w:right="708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8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3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1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221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1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9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226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1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9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226"/>
      </w:pPr>
      <w:rPr>
        <w:rFonts w:hint="default"/>
        <w:lang w:val="en-US" w:eastAsia="en-US" w:bidi="ar-SA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8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3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1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221"/>
      </w:pPr>
      <w:rPr>
        <w:rFonts w:hint="default"/>
        <w:lang w:val="en-US" w:eastAsia="en-US" w:bidi="ar-SA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1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9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226"/>
      </w:pPr>
      <w:rPr>
        <w:rFonts w:hint="default"/>
        <w:lang w:val="en-US" w:eastAsia="en-US" w:bidi="ar-SA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1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9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226"/>
      </w:pPr>
      <w:rPr>
        <w:rFonts w:hint="default"/>
        <w:lang w:val="en-US" w:eastAsia="en-US" w:bidi="ar-SA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8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3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1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221"/>
      </w:pPr>
      <w:rPr>
        <w:rFonts w:hint="default"/>
        <w:lang w:val="en-US" w:eastAsia="en-US" w:bidi="ar-SA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1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9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226"/>
      </w:pPr>
      <w:rPr>
        <w:rFonts w:hint="default"/>
        <w:lang w:val="en-US" w:eastAsia="en-US" w:bidi="ar-SA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8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3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1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6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721"/>
      </w:pPr>
      <w:rPr>
        <w:rFonts w:hint="default"/>
        <w:lang w:val="en-US" w:eastAsia="en-US" w:bidi="ar-SA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8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3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1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221"/>
      </w:pPr>
      <w:rPr>
        <w:rFonts w:hint="default"/>
        <w:lang w:val="en-US" w:eastAsia="en-US" w:bidi="ar-SA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8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3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7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9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4" w:hanging="721"/>
      </w:pPr>
      <w:rPr>
        <w:rFonts w:hint="default"/>
        <w:lang w:val="en-US" w:eastAsia="en-US" w:bidi="ar-SA"/>
      </w:rPr>
    </w:lvl>
  </w:abstractNum>
  <w:abstractNum w:abstractNumId="24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8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3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1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221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7A73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88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6" w:line="251" w:lineRule="exact"/>
      <w:ind w:left="88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5">
    <w:name w:val="heading 4"/>
    <w:basedOn w:val="1"/>
    <w:qFormat/>
    <w:uiPriority w:val="1"/>
    <w:pPr>
      <w:ind w:left="88"/>
      <w:jc w:val="both"/>
      <w:outlineLvl w:val="4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8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08" w:hanging="72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1303</Words>
  <Characters>6344</Characters>
  <TotalTime>4</TotalTime>
  <ScaleCrop>false</ScaleCrop>
  <LinksUpToDate>false</LinksUpToDate>
  <CharactersWithSpaces>7373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2026-08-31T05:12:00Z</dcterms:created>
  <dc:creator>jeevan k</dc:creator>
  <cp:lastModifiedBy>Ashmi Ashmi</cp:lastModifiedBy>
  <dcterms:modified xsi:type="dcterms:W3CDTF">2026-08-31T05:18:52Z</dcterms:modified>
  <dc:title>CO3_AT3.docx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eyJoZGlkIjoiNDM0NTM3ZTQ3Y2Y5YTZjZTJiODE0ZTM3MjI4NmUwN2YiLCJ1c2VySWQiOiI1NjczMTczMDUwMjIifQ==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11188292956C4C8596E29349ECC6EF58_13</vt:lpwstr>
  </property>
</Properties>
</file>